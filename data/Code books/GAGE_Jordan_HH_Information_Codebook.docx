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92D72" w14:textId="4337C485" w:rsidR="006743A7" w:rsidRPr="00933A87" w:rsidRDefault="00933A87">
      <w:pPr>
        <w:pStyle w:val="Heading1"/>
        <w:rPr>
          <w:sz w:val="32"/>
          <w:szCs w:val="32"/>
        </w:rPr>
      </w:pPr>
      <w:r w:rsidRPr="00933A87">
        <w:rPr>
          <w:smallCaps/>
          <w:sz w:val="32"/>
          <w:szCs w:val="32"/>
        </w:rPr>
        <w:t>Codebook for GAGE_Jordan_Baseline_HH_Information_public_v1.dta</w:t>
      </w:r>
    </w:p>
    <w:p w14:paraId="123169F9" w14:textId="35882672" w:rsidR="006743A7" w:rsidRPr="00933A87" w:rsidRDefault="00933A87">
      <w:r w:rsidRPr="00933A87">
        <w:t>Last saved:  8 Sep 2021 18:44</w:t>
      </w:r>
      <w:r w:rsidRPr="00933A87">
        <w:br/>
      </w:r>
      <w:proofErr w:type="spellStart"/>
      <w:r w:rsidRPr="00933A87">
        <w:t>obs</w:t>
      </w:r>
      <w:proofErr w:type="spellEnd"/>
      <w:r w:rsidRPr="00933A87">
        <w:t>: 4126</w:t>
      </w:r>
      <w:r w:rsidRPr="00933A87">
        <w:br/>
        <w:t>vars: 21</w:t>
      </w:r>
      <w:r w:rsidRPr="00933A87">
        <w:br/>
        <w:t xml:space="preserve">Data label: </w:t>
      </w:r>
      <w:r w:rsidR="00CF2508" w:rsidRPr="00933A87">
        <w:t>One observation per household</w:t>
      </w:r>
      <w:r w:rsidRPr="00933A87">
        <w:br/>
      </w:r>
    </w:p>
    <w:p w14:paraId="0CBB3D18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  <w:sectPr w:rsidR="006743A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174E681E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062367B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hhid</w:t>
            </w:r>
            <w:proofErr w:type="spellEnd"/>
            <w:r w:rsidRPr="00933A87">
              <w:rPr>
                <w:sz w:val="20"/>
                <w:szCs w:val="20"/>
              </w:rPr>
              <w:br/>
              <w:t>Label:  HHID</w:t>
            </w:r>
            <w:r w:rsidRPr="00933A87">
              <w:rPr>
                <w:sz w:val="20"/>
                <w:szCs w:val="20"/>
              </w:rPr>
              <w:br/>
              <w:t>Type: double</w:t>
            </w:r>
            <w:r w:rsidRPr="00933A87">
              <w:rPr>
                <w:sz w:val="20"/>
                <w:szCs w:val="20"/>
              </w:rPr>
              <w:br/>
              <w:t>Unique values: 4126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113521004  ,</w:t>
            </w:r>
            <w:proofErr w:type="gramEnd"/>
            <w:r w:rsidRPr="00933A87">
              <w:rPr>
                <w:sz w:val="20"/>
                <w:szCs w:val="20"/>
              </w:rPr>
              <w:t xml:space="preserve">  900001426]</w:t>
            </w:r>
          </w:p>
        </w:tc>
      </w:tr>
      <w:tr w:rsidR="006743A7" w:rsidRPr="00933A87" w14:paraId="447AA72A" w14:textId="77777777" w:rsidTr="00933A87">
        <w:tc>
          <w:tcPr>
            <w:tcW w:w="1872" w:type="dxa"/>
            <w:tcBorders>
              <w:right w:val="nil"/>
            </w:tcBorders>
          </w:tcPr>
          <w:p w14:paraId="565AEC0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91DDE2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left w:val="nil"/>
            </w:tcBorders>
          </w:tcPr>
          <w:p w14:paraId="09E1341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1F977A9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1145F95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52D5DEF" w14:textId="77777777" w:rsidTr="00933A87">
        <w:tc>
          <w:tcPr>
            <w:tcW w:w="1872" w:type="dxa"/>
            <w:tcBorders>
              <w:top w:val="nil"/>
            </w:tcBorders>
          </w:tcPr>
          <w:p w14:paraId="306BD11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  <w:tcBorders>
              <w:top w:val="nil"/>
            </w:tcBorders>
          </w:tcPr>
          <w:p w14:paraId="33407F1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4C57C61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4.76e+08</w:t>
            </w:r>
            <w:r w:rsidRPr="00933A87">
              <w:rPr>
                <w:sz w:val="20"/>
                <w:szCs w:val="20"/>
              </w:rPr>
              <w:br/>
              <w:t xml:space="preserve">  2.37e+08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E56E6B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46DE31E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12572F6" w14:textId="77777777">
        <w:tc>
          <w:tcPr>
            <w:tcW w:w="1872" w:type="dxa"/>
          </w:tcPr>
          <w:p w14:paraId="48796CB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754BBE7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75D6678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3D4E2B1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7AD6E53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2CF5F127" w14:textId="77777777">
        <w:tc>
          <w:tcPr>
            <w:tcW w:w="1872" w:type="dxa"/>
          </w:tcPr>
          <w:p w14:paraId="34B80F8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1.15e+08</w:t>
            </w:r>
          </w:p>
        </w:tc>
        <w:tc>
          <w:tcPr>
            <w:tcW w:w="1872" w:type="dxa"/>
          </w:tcPr>
          <w:p w14:paraId="14385E7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3.03e+08</w:t>
            </w:r>
          </w:p>
        </w:tc>
        <w:tc>
          <w:tcPr>
            <w:tcW w:w="1872" w:type="dxa"/>
          </w:tcPr>
          <w:p w14:paraId="518C224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5.02e+08</w:t>
            </w:r>
          </w:p>
        </w:tc>
        <w:tc>
          <w:tcPr>
            <w:tcW w:w="1872" w:type="dxa"/>
          </w:tcPr>
          <w:p w14:paraId="080C59C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5.02e+08</w:t>
            </w:r>
          </w:p>
        </w:tc>
        <w:tc>
          <w:tcPr>
            <w:tcW w:w="1872" w:type="dxa"/>
          </w:tcPr>
          <w:p w14:paraId="5CDD32E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8.00e+08</w:t>
            </w:r>
          </w:p>
        </w:tc>
      </w:tr>
      <w:tr w:rsidR="006743A7" w:rsidRPr="00933A87" w14:paraId="5F1907E0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723131F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456D7E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2A5867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324835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AD02B4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</w:tbl>
    <w:p w14:paraId="5E500858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3DC83BE8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3F5D0E5B" w14:textId="00C5C2A1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4790D3BE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6FFC929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cr_surveyed</w:t>
            </w:r>
            <w:proofErr w:type="spellEnd"/>
            <w:r w:rsidRPr="00933A87">
              <w:rPr>
                <w:sz w:val="20"/>
                <w:szCs w:val="20"/>
              </w:rPr>
              <w:br/>
              <w:t>Label:  =1 if CR was surveyed at baseline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288B0665" w14:textId="77777777">
        <w:tc>
          <w:tcPr>
            <w:tcW w:w="1872" w:type="dxa"/>
          </w:tcPr>
          <w:p w14:paraId="1A180A0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746490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E6C3CC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96470B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D44EED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317C23D3" w14:textId="77777777">
        <w:tc>
          <w:tcPr>
            <w:tcW w:w="1872" w:type="dxa"/>
            <w:tcBorders>
              <w:right w:val="nil"/>
            </w:tcBorders>
          </w:tcPr>
          <w:p w14:paraId="7881203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0CBCC6E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12844B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0E2144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3C30A6CF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0.6</w:t>
            </w:r>
          </w:p>
        </w:tc>
      </w:tr>
      <w:tr w:rsidR="006743A7" w:rsidRPr="00933A87" w14:paraId="5F3637A8" w14:textId="77777777">
        <w:tc>
          <w:tcPr>
            <w:tcW w:w="1872" w:type="dxa"/>
            <w:tcBorders>
              <w:right w:val="nil"/>
            </w:tcBorders>
          </w:tcPr>
          <w:p w14:paraId="02771A3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2E356B2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525D63D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3CCB67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4101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3F81521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99.4</w:t>
            </w:r>
          </w:p>
        </w:tc>
      </w:tr>
      <w:tr w:rsidR="006743A7" w:rsidRPr="00933A87" w14:paraId="08065C2D" w14:textId="77777777">
        <w:tc>
          <w:tcPr>
            <w:tcW w:w="1872" w:type="dxa"/>
          </w:tcPr>
          <w:p w14:paraId="3E020DE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FDD64D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1B73405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F78EDC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D45C0E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C7D9F5A" w14:textId="77777777">
        <w:tc>
          <w:tcPr>
            <w:tcW w:w="1872" w:type="dxa"/>
          </w:tcPr>
          <w:p w14:paraId="770AE04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74B950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9A2250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4C729F5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645859E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824C997" w14:textId="77777777">
        <w:tc>
          <w:tcPr>
            <w:tcW w:w="1872" w:type="dxa"/>
          </w:tcPr>
          <w:p w14:paraId="6A570E8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28D4E17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09D9F08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0.99</w:t>
            </w:r>
            <w:r w:rsidRPr="00933A87">
              <w:rPr>
                <w:sz w:val="20"/>
                <w:szCs w:val="20"/>
              </w:rPr>
              <w:br/>
              <w:t xml:space="preserve">      0.08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08ECB57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7BFA9B4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FCBF07F" w14:textId="77777777">
        <w:tc>
          <w:tcPr>
            <w:tcW w:w="1872" w:type="dxa"/>
          </w:tcPr>
          <w:p w14:paraId="16567FF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0F7920D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34ECE13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7E880AE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44168A7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61C963A6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3DD6011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5F5B29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DD12AC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C6267D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63747C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0600C6A7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66D1A4FF" w14:textId="45AF0D92" w:rsidR="00933A87" w:rsidRDefault="00933A8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7A87A9F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  <w:sectPr w:rsidR="006743A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6EA28384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13B3AA8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lastRenderedPageBreak/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af_surveyed</w:t>
            </w:r>
            <w:proofErr w:type="spellEnd"/>
            <w:r w:rsidRPr="00933A87">
              <w:rPr>
                <w:sz w:val="20"/>
                <w:szCs w:val="20"/>
              </w:rPr>
              <w:br/>
              <w:t>Label:  =1 if AF was surveyed at baseline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7EF2071F" w14:textId="77777777">
        <w:tc>
          <w:tcPr>
            <w:tcW w:w="1872" w:type="dxa"/>
          </w:tcPr>
          <w:p w14:paraId="6B9C43C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4E2228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254910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14BB10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FD30EF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0CFD3130" w14:textId="77777777">
        <w:tc>
          <w:tcPr>
            <w:tcW w:w="1872" w:type="dxa"/>
            <w:tcBorders>
              <w:right w:val="nil"/>
            </w:tcBorders>
          </w:tcPr>
          <w:p w14:paraId="260837F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24578A0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D57B23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385DE41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63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50431F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1.5</w:t>
            </w:r>
          </w:p>
        </w:tc>
      </w:tr>
      <w:tr w:rsidR="006743A7" w:rsidRPr="00933A87" w14:paraId="21B95649" w14:textId="77777777">
        <w:tc>
          <w:tcPr>
            <w:tcW w:w="1872" w:type="dxa"/>
            <w:tcBorders>
              <w:right w:val="nil"/>
            </w:tcBorders>
          </w:tcPr>
          <w:p w14:paraId="6854C63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17452CA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53CE17F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247A6C1F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4063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792B1B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98.5</w:t>
            </w:r>
          </w:p>
        </w:tc>
      </w:tr>
      <w:tr w:rsidR="006743A7" w:rsidRPr="00933A87" w14:paraId="2D9ED0CE" w14:textId="77777777">
        <w:tc>
          <w:tcPr>
            <w:tcW w:w="1872" w:type="dxa"/>
          </w:tcPr>
          <w:p w14:paraId="5E2FF1F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06209C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C1D5BC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0D5798E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4925A4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A4A611E" w14:textId="77777777">
        <w:tc>
          <w:tcPr>
            <w:tcW w:w="1872" w:type="dxa"/>
          </w:tcPr>
          <w:p w14:paraId="40BD357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5BA07A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CC371B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0ED9B1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662E07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B690A36" w14:textId="77777777">
        <w:tc>
          <w:tcPr>
            <w:tcW w:w="1872" w:type="dxa"/>
          </w:tcPr>
          <w:p w14:paraId="527C899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0EB79A4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34A6A4F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0.98</w:t>
            </w:r>
            <w:r w:rsidRPr="00933A87">
              <w:rPr>
                <w:sz w:val="20"/>
                <w:szCs w:val="20"/>
              </w:rPr>
              <w:br/>
              <w:t xml:space="preserve">      0.12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78140F7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34A14F3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06D8895F" w14:textId="77777777">
        <w:tc>
          <w:tcPr>
            <w:tcW w:w="1872" w:type="dxa"/>
          </w:tcPr>
          <w:p w14:paraId="77B97E8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2238C54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76F44D5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1546FC3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5F45764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23E34911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3C1ABEB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913CEC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7F0364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56026E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4C13A3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6176D908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60A62799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2770E92A" w14:textId="2E46793F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71DBC203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31ADC14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sample_purposely</w:t>
            </w:r>
            <w:proofErr w:type="spellEnd"/>
            <w:r w:rsidRPr="00933A87">
              <w:rPr>
                <w:sz w:val="20"/>
                <w:szCs w:val="20"/>
              </w:rPr>
              <w:br/>
              <w:t>Label:  =1 if purposely sampled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09769AE7" w14:textId="77777777">
        <w:tc>
          <w:tcPr>
            <w:tcW w:w="1872" w:type="dxa"/>
          </w:tcPr>
          <w:p w14:paraId="16AEE06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DE3BE3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505F67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0CBFD1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CB8D2A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3E6CF99C" w14:textId="77777777">
        <w:tc>
          <w:tcPr>
            <w:tcW w:w="1872" w:type="dxa"/>
            <w:tcBorders>
              <w:right w:val="nil"/>
            </w:tcBorders>
          </w:tcPr>
          <w:p w14:paraId="26214CF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66933AC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3943FA2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FE18E8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3719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B25A66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90.1</w:t>
            </w:r>
          </w:p>
        </w:tc>
      </w:tr>
      <w:tr w:rsidR="006743A7" w:rsidRPr="00933A87" w14:paraId="6D7778FD" w14:textId="77777777">
        <w:tc>
          <w:tcPr>
            <w:tcW w:w="1872" w:type="dxa"/>
            <w:tcBorders>
              <w:right w:val="nil"/>
            </w:tcBorders>
          </w:tcPr>
          <w:p w14:paraId="75B0A0B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1413BFB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54AF955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F01291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407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1A91FBD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9.9</w:t>
            </w:r>
          </w:p>
        </w:tc>
      </w:tr>
      <w:tr w:rsidR="006743A7" w:rsidRPr="00933A87" w14:paraId="04DA2227" w14:textId="77777777">
        <w:tc>
          <w:tcPr>
            <w:tcW w:w="1872" w:type="dxa"/>
          </w:tcPr>
          <w:p w14:paraId="1B6974D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37B49B4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6B4A7B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B93CE0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054EB7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084CDE33" w14:textId="77777777">
        <w:tc>
          <w:tcPr>
            <w:tcW w:w="1872" w:type="dxa"/>
          </w:tcPr>
          <w:p w14:paraId="3F5CF7A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6C949D9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C6DF23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40F0D09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17DF5D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19CE580D" w14:textId="77777777">
        <w:tc>
          <w:tcPr>
            <w:tcW w:w="1872" w:type="dxa"/>
          </w:tcPr>
          <w:p w14:paraId="07F4FAB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5C42C3B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085B857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0.10</w:t>
            </w:r>
            <w:r w:rsidRPr="00933A87">
              <w:rPr>
                <w:sz w:val="20"/>
                <w:szCs w:val="20"/>
              </w:rPr>
              <w:br/>
              <w:t xml:space="preserve">      0.30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3A1C30B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6685104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117A928A" w14:textId="77777777">
        <w:tc>
          <w:tcPr>
            <w:tcW w:w="1872" w:type="dxa"/>
          </w:tcPr>
          <w:p w14:paraId="1C149F8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5E3999D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62D0DBF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0192CE4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77FF1FF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32DEC11A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2654798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1C7B94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61C260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0EB7B5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4E867B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</w:tr>
    </w:tbl>
    <w:p w14:paraId="26A2C715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3544DFB2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4DBC32CA" w14:textId="457504C5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2A42E7A5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47F5582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loc_Camp</w:t>
            </w:r>
            <w:proofErr w:type="spellEnd"/>
            <w:r w:rsidRPr="00933A87">
              <w:rPr>
                <w:sz w:val="20"/>
                <w:szCs w:val="20"/>
              </w:rPr>
              <w:br/>
              <w:t>Label:  =1 if in Camp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65E4058F" w14:textId="77777777">
        <w:tc>
          <w:tcPr>
            <w:tcW w:w="1872" w:type="dxa"/>
          </w:tcPr>
          <w:p w14:paraId="63BD6FD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5798A1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2B26FA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2729D4F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2099D4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7D3A63A8" w14:textId="77777777">
        <w:tc>
          <w:tcPr>
            <w:tcW w:w="1872" w:type="dxa"/>
            <w:tcBorders>
              <w:right w:val="nil"/>
            </w:tcBorders>
          </w:tcPr>
          <w:p w14:paraId="77B62B7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22AD8ED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74E245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BD469E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2768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6EEFB68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67.1</w:t>
            </w:r>
          </w:p>
        </w:tc>
      </w:tr>
      <w:tr w:rsidR="006743A7" w:rsidRPr="00933A87" w14:paraId="290275D5" w14:textId="77777777">
        <w:tc>
          <w:tcPr>
            <w:tcW w:w="1872" w:type="dxa"/>
            <w:tcBorders>
              <w:right w:val="nil"/>
            </w:tcBorders>
          </w:tcPr>
          <w:p w14:paraId="440E25B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6DCA60F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7F671A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14737EDF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1358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2DD6EB0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32.9</w:t>
            </w:r>
          </w:p>
        </w:tc>
      </w:tr>
      <w:tr w:rsidR="006743A7" w:rsidRPr="00933A87" w14:paraId="0F7416C1" w14:textId="77777777">
        <w:tc>
          <w:tcPr>
            <w:tcW w:w="1872" w:type="dxa"/>
          </w:tcPr>
          <w:p w14:paraId="5E6F388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BD79BA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97C54D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1D005B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478F5A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67F5DC2E" w14:textId="77777777">
        <w:tc>
          <w:tcPr>
            <w:tcW w:w="1872" w:type="dxa"/>
          </w:tcPr>
          <w:p w14:paraId="7399A7D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68C949C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D216E8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569A133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6FDF636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14F3F01E" w14:textId="77777777">
        <w:tc>
          <w:tcPr>
            <w:tcW w:w="1872" w:type="dxa"/>
          </w:tcPr>
          <w:p w14:paraId="5E0CC88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2B75812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5E902D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0.33</w:t>
            </w:r>
            <w:r w:rsidRPr="00933A87">
              <w:rPr>
                <w:sz w:val="20"/>
                <w:szCs w:val="20"/>
              </w:rPr>
              <w:br/>
              <w:t xml:space="preserve">      0.47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671F097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2CBACA6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1B8C2FA4" w14:textId="77777777">
        <w:tc>
          <w:tcPr>
            <w:tcW w:w="1872" w:type="dxa"/>
          </w:tcPr>
          <w:p w14:paraId="6D4F7DC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1D99DF3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33150E3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49CFD1B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44AC282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2C398DC1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6C0C5C2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138192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0292CF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6AE734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D89D83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12415238" w14:textId="6149FDE2" w:rsidR="00933A87" w:rsidRDefault="00933A8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E9DB71E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  <w:sectPr w:rsidR="006743A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4EE254AB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6EFBD9E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lastRenderedPageBreak/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loc_Host</w:t>
            </w:r>
            <w:proofErr w:type="spellEnd"/>
            <w:r w:rsidRPr="00933A87">
              <w:rPr>
                <w:sz w:val="20"/>
                <w:szCs w:val="20"/>
              </w:rPr>
              <w:br/>
              <w:t>Label:  =1 if in Host community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25CBE7DC" w14:textId="77777777">
        <w:tc>
          <w:tcPr>
            <w:tcW w:w="1872" w:type="dxa"/>
          </w:tcPr>
          <w:p w14:paraId="5BD70C5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4017F3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879FC0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AC6885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D69256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04D806DA" w14:textId="77777777">
        <w:tc>
          <w:tcPr>
            <w:tcW w:w="1872" w:type="dxa"/>
            <w:tcBorders>
              <w:right w:val="nil"/>
            </w:tcBorders>
          </w:tcPr>
          <w:p w14:paraId="1A8AB2C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55FA07B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406B58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06E987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1666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6DDAFAE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40.4</w:t>
            </w:r>
          </w:p>
        </w:tc>
      </w:tr>
      <w:tr w:rsidR="006743A7" w:rsidRPr="00933A87" w14:paraId="78F3225E" w14:textId="77777777">
        <w:tc>
          <w:tcPr>
            <w:tcW w:w="1872" w:type="dxa"/>
            <w:tcBorders>
              <w:right w:val="nil"/>
            </w:tcBorders>
          </w:tcPr>
          <w:p w14:paraId="6E8B7CC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783F0F9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26454B4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4B64AFC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2460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70B8B48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59.6</w:t>
            </w:r>
          </w:p>
        </w:tc>
      </w:tr>
      <w:tr w:rsidR="006743A7" w:rsidRPr="00933A87" w14:paraId="3B864DD8" w14:textId="77777777">
        <w:tc>
          <w:tcPr>
            <w:tcW w:w="1872" w:type="dxa"/>
          </w:tcPr>
          <w:p w14:paraId="227A635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C40D4F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E361C6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CEDA3F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33B82C3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8BC5F15" w14:textId="77777777">
        <w:tc>
          <w:tcPr>
            <w:tcW w:w="1872" w:type="dxa"/>
          </w:tcPr>
          <w:p w14:paraId="2A6532F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760B28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3ADB07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5958CE9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EFADB5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0DA75DC1" w14:textId="77777777">
        <w:tc>
          <w:tcPr>
            <w:tcW w:w="1872" w:type="dxa"/>
          </w:tcPr>
          <w:p w14:paraId="2D988C5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504D763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46BC2EA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0.60</w:t>
            </w:r>
            <w:r w:rsidRPr="00933A87">
              <w:rPr>
                <w:sz w:val="20"/>
                <w:szCs w:val="20"/>
              </w:rPr>
              <w:br/>
              <w:t xml:space="preserve">      0.49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3C56E2B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6C44275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A888A63" w14:textId="77777777">
        <w:tc>
          <w:tcPr>
            <w:tcW w:w="1872" w:type="dxa"/>
          </w:tcPr>
          <w:p w14:paraId="68C45A8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4FD0D2D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193562F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3023586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5704499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215EFE88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4331D1F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9505D3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B16316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D71E50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56C289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545765AC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59A346E2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37E44F27" w14:textId="3386E8F1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1615AF37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4CBD529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loc_ITS</w:t>
            </w:r>
            <w:proofErr w:type="spellEnd"/>
            <w:r w:rsidRPr="00933A87">
              <w:rPr>
                <w:sz w:val="20"/>
                <w:szCs w:val="20"/>
              </w:rPr>
              <w:br/>
              <w:t>Label:  =1 if in ITS community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37DE3340" w14:textId="77777777">
        <w:tc>
          <w:tcPr>
            <w:tcW w:w="1872" w:type="dxa"/>
          </w:tcPr>
          <w:p w14:paraId="58EF945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A1AB2C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D489E8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5F7A4F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87FBF6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2AE9413F" w14:textId="77777777">
        <w:tc>
          <w:tcPr>
            <w:tcW w:w="1872" w:type="dxa"/>
            <w:tcBorders>
              <w:right w:val="nil"/>
            </w:tcBorders>
          </w:tcPr>
          <w:p w14:paraId="6260E28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39DE814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2812316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CFED1A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3818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36BDD03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92.5</w:t>
            </w:r>
          </w:p>
        </w:tc>
      </w:tr>
      <w:tr w:rsidR="006743A7" w:rsidRPr="00933A87" w14:paraId="0B21784E" w14:textId="77777777">
        <w:tc>
          <w:tcPr>
            <w:tcW w:w="1872" w:type="dxa"/>
            <w:tcBorders>
              <w:right w:val="nil"/>
            </w:tcBorders>
          </w:tcPr>
          <w:p w14:paraId="5178C60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2151167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3ED6AD1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4CBC16F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308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6CABF8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7.5</w:t>
            </w:r>
          </w:p>
        </w:tc>
      </w:tr>
      <w:tr w:rsidR="006743A7" w:rsidRPr="00933A87" w14:paraId="2E860E77" w14:textId="77777777">
        <w:tc>
          <w:tcPr>
            <w:tcW w:w="1872" w:type="dxa"/>
          </w:tcPr>
          <w:p w14:paraId="1E1103E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0DCF9E4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0F77F6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1DE7C8F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F5D6F5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1D426092" w14:textId="77777777">
        <w:tc>
          <w:tcPr>
            <w:tcW w:w="1872" w:type="dxa"/>
          </w:tcPr>
          <w:p w14:paraId="67E5B03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1A6F92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DB1946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0970CA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DCD6FB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7449C8D" w14:textId="77777777">
        <w:tc>
          <w:tcPr>
            <w:tcW w:w="1872" w:type="dxa"/>
          </w:tcPr>
          <w:p w14:paraId="167F8C4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3634F4A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28999BD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0.07</w:t>
            </w:r>
            <w:r w:rsidRPr="00933A87">
              <w:rPr>
                <w:sz w:val="20"/>
                <w:szCs w:val="20"/>
              </w:rPr>
              <w:br/>
              <w:t xml:space="preserve">      0.26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27FCF27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2DEE3A7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8692800" w14:textId="77777777">
        <w:tc>
          <w:tcPr>
            <w:tcW w:w="1872" w:type="dxa"/>
          </w:tcPr>
          <w:p w14:paraId="0E369A1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5FC298D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476EF95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0760CBD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277897E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78BAF4C6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55307E1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061F60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9280A7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026393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56EDA5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</w:tr>
    </w:tbl>
    <w:p w14:paraId="374D4079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0FEB8376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29AF3534" w14:textId="67E32411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208FB5AB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4198DE2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gov_Amman</w:t>
            </w:r>
            <w:proofErr w:type="spellEnd"/>
            <w:r w:rsidRPr="00933A87">
              <w:rPr>
                <w:sz w:val="20"/>
                <w:szCs w:val="20"/>
              </w:rPr>
              <w:br/>
              <w:t xml:space="preserve">Label:  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1DB08184" w14:textId="77777777">
        <w:tc>
          <w:tcPr>
            <w:tcW w:w="1872" w:type="dxa"/>
          </w:tcPr>
          <w:p w14:paraId="443934B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1A92BC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201211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05F919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D6097E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6EA73493" w14:textId="77777777">
        <w:tc>
          <w:tcPr>
            <w:tcW w:w="1872" w:type="dxa"/>
            <w:tcBorders>
              <w:right w:val="nil"/>
            </w:tcBorders>
          </w:tcPr>
          <w:p w14:paraId="17655D7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26BEDCF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32FE7E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FE0E35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3044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17E203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73.8</w:t>
            </w:r>
          </w:p>
        </w:tc>
      </w:tr>
      <w:tr w:rsidR="006743A7" w:rsidRPr="00933A87" w14:paraId="5026344B" w14:textId="77777777">
        <w:tc>
          <w:tcPr>
            <w:tcW w:w="1872" w:type="dxa"/>
            <w:tcBorders>
              <w:right w:val="nil"/>
            </w:tcBorders>
          </w:tcPr>
          <w:p w14:paraId="1F98CDA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44159EC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C79642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2805066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1082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3D3D1D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26.2</w:t>
            </w:r>
          </w:p>
        </w:tc>
      </w:tr>
      <w:tr w:rsidR="006743A7" w:rsidRPr="00933A87" w14:paraId="7C1DFBD9" w14:textId="77777777">
        <w:tc>
          <w:tcPr>
            <w:tcW w:w="1872" w:type="dxa"/>
          </w:tcPr>
          <w:p w14:paraId="64B0FF8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546E50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3BCD56B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F83CEF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0EA8C86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605CDD3F" w14:textId="77777777">
        <w:tc>
          <w:tcPr>
            <w:tcW w:w="1872" w:type="dxa"/>
          </w:tcPr>
          <w:p w14:paraId="2553B68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78D6AA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742335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1B81E7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F75AC3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64E7F207" w14:textId="77777777">
        <w:tc>
          <w:tcPr>
            <w:tcW w:w="1872" w:type="dxa"/>
          </w:tcPr>
          <w:p w14:paraId="65A0B24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60E4E37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47F79F4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0.26</w:t>
            </w:r>
            <w:r w:rsidRPr="00933A87">
              <w:rPr>
                <w:sz w:val="20"/>
                <w:szCs w:val="20"/>
              </w:rPr>
              <w:br/>
              <w:t xml:space="preserve">      0.44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01A740F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0873FE1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2807E80" w14:textId="77777777">
        <w:tc>
          <w:tcPr>
            <w:tcW w:w="1872" w:type="dxa"/>
          </w:tcPr>
          <w:p w14:paraId="313CDFE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0767867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299EC81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4B6E148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591695D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5D0B0D59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2681E35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FFA8D1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A029B9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116F41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89E540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0C0C09FE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44E81603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  <w:sectPr w:rsidR="006743A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44686245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16A1488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lastRenderedPageBreak/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gov_Irbid</w:t>
            </w:r>
            <w:proofErr w:type="spellEnd"/>
            <w:r w:rsidRPr="00933A87">
              <w:rPr>
                <w:sz w:val="20"/>
                <w:szCs w:val="20"/>
              </w:rPr>
              <w:br/>
              <w:t xml:space="preserve">Label:  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2E552764" w14:textId="77777777">
        <w:tc>
          <w:tcPr>
            <w:tcW w:w="1872" w:type="dxa"/>
          </w:tcPr>
          <w:p w14:paraId="738EDB3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A7D9BC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FCD513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2B0BE5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182B48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67C5E7E1" w14:textId="77777777">
        <w:tc>
          <w:tcPr>
            <w:tcW w:w="1872" w:type="dxa"/>
            <w:tcBorders>
              <w:right w:val="nil"/>
            </w:tcBorders>
          </w:tcPr>
          <w:p w14:paraId="13D4FA9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6C9DABA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7CFD04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A7547A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3230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04B674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78.3</w:t>
            </w:r>
          </w:p>
        </w:tc>
      </w:tr>
      <w:tr w:rsidR="006743A7" w:rsidRPr="00933A87" w14:paraId="3926655F" w14:textId="77777777">
        <w:tc>
          <w:tcPr>
            <w:tcW w:w="1872" w:type="dxa"/>
            <w:tcBorders>
              <w:right w:val="nil"/>
            </w:tcBorders>
          </w:tcPr>
          <w:p w14:paraId="2E5DA1D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5915B98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317C1BE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1476A4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896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2BC4D4D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21.7</w:t>
            </w:r>
          </w:p>
        </w:tc>
      </w:tr>
      <w:tr w:rsidR="006743A7" w:rsidRPr="00933A87" w14:paraId="79062321" w14:textId="77777777">
        <w:tc>
          <w:tcPr>
            <w:tcW w:w="1872" w:type="dxa"/>
          </w:tcPr>
          <w:p w14:paraId="110BB90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09C5221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AB9DE8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79B3C9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197001E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4521E0F5" w14:textId="77777777">
        <w:tc>
          <w:tcPr>
            <w:tcW w:w="1872" w:type="dxa"/>
          </w:tcPr>
          <w:p w14:paraId="7B7EA0D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43EE7CD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F37A78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523EAE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4DF82EA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EA0A4B1" w14:textId="77777777">
        <w:tc>
          <w:tcPr>
            <w:tcW w:w="1872" w:type="dxa"/>
          </w:tcPr>
          <w:p w14:paraId="3FBFE44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3FA475D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234AA0D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0.22</w:t>
            </w:r>
            <w:r w:rsidRPr="00933A87">
              <w:rPr>
                <w:sz w:val="20"/>
                <w:szCs w:val="20"/>
              </w:rPr>
              <w:br/>
              <w:t xml:space="preserve">      0.41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01090DC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5361810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4FF1C9F4" w14:textId="77777777">
        <w:tc>
          <w:tcPr>
            <w:tcW w:w="1872" w:type="dxa"/>
          </w:tcPr>
          <w:p w14:paraId="53DAFED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136FE84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472DF78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497CED4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58A869D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27C8B4ED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09DD75D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FFEE85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1250C2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550223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E3E517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59D1A863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12706C3E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5B35B1F5" w14:textId="591EECD4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2AF2B025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35F8F59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gov_Jerash</w:t>
            </w:r>
            <w:proofErr w:type="spellEnd"/>
            <w:r w:rsidRPr="00933A87">
              <w:rPr>
                <w:sz w:val="20"/>
                <w:szCs w:val="20"/>
              </w:rPr>
              <w:br/>
              <w:t xml:space="preserve">Label:  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0A3C089F" w14:textId="77777777">
        <w:tc>
          <w:tcPr>
            <w:tcW w:w="1872" w:type="dxa"/>
          </w:tcPr>
          <w:p w14:paraId="3B5C52C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FE1A11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DEE040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F1CCF5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F4A236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082F7607" w14:textId="77777777">
        <w:tc>
          <w:tcPr>
            <w:tcW w:w="1872" w:type="dxa"/>
            <w:tcBorders>
              <w:right w:val="nil"/>
            </w:tcBorders>
          </w:tcPr>
          <w:p w14:paraId="3C23813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392129C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84D328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498407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3875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6FED930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93.9</w:t>
            </w:r>
          </w:p>
        </w:tc>
      </w:tr>
      <w:tr w:rsidR="006743A7" w:rsidRPr="00933A87" w14:paraId="501CCA04" w14:textId="77777777">
        <w:tc>
          <w:tcPr>
            <w:tcW w:w="1872" w:type="dxa"/>
            <w:tcBorders>
              <w:right w:val="nil"/>
            </w:tcBorders>
          </w:tcPr>
          <w:p w14:paraId="1FCF9A6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7A63FDB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908750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47F300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1E62D1F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6.1</w:t>
            </w:r>
          </w:p>
        </w:tc>
      </w:tr>
      <w:tr w:rsidR="006743A7" w:rsidRPr="00933A87" w14:paraId="16EEAFD9" w14:textId="77777777">
        <w:tc>
          <w:tcPr>
            <w:tcW w:w="1872" w:type="dxa"/>
          </w:tcPr>
          <w:p w14:paraId="7B7ECF8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AEC19E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EA98A4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929BE5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177406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8F5E900" w14:textId="77777777">
        <w:tc>
          <w:tcPr>
            <w:tcW w:w="1872" w:type="dxa"/>
          </w:tcPr>
          <w:p w14:paraId="5DDCD80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C59116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FFCD24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11D2EB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794F7D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3A85BA5" w14:textId="77777777">
        <w:tc>
          <w:tcPr>
            <w:tcW w:w="1872" w:type="dxa"/>
          </w:tcPr>
          <w:p w14:paraId="7CF8677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60A5F82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A2CD0F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0.06</w:t>
            </w:r>
            <w:r w:rsidRPr="00933A87">
              <w:rPr>
                <w:sz w:val="20"/>
                <w:szCs w:val="20"/>
              </w:rPr>
              <w:br/>
              <w:t xml:space="preserve">      0.24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0458AE4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5922B5E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6E0E2B63" w14:textId="77777777">
        <w:tc>
          <w:tcPr>
            <w:tcW w:w="1872" w:type="dxa"/>
          </w:tcPr>
          <w:p w14:paraId="0CD099C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39A8B3D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1808610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147F112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69C2B7B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295F6B8E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30A35B3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5F0311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A990C5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C7B212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AB47E5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</w:tr>
    </w:tbl>
    <w:p w14:paraId="4CADF6E9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43548875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48E617B2" w14:textId="7DF53739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18E39BFB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3E27D35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gov_Mafraq</w:t>
            </w:r>
            <w:proofErr w:type="spellEnd"/>
            <w:r w:rsidRPr="00933A87">
              <w:rPr>
                <w:sz w:val="20"/>
                <w:szCs w:val="20"/>
              </w:rPr>
              <w:br/>
              <w:t xml:space="preserve">Label:  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440621B9" w14:textId="77777777">
        <w:tc>
          <w:tcPr>
            <w:tcW w:w="1872" w:type="dxa"/>
          </w:tcPr>
          <w:p w14:paraId="6EE3AAD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F1D34C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E7F4F5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513EFF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8EA6A8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3B934287" w14:textId="77777777">
        <w:tc>
          <w:tcPr>
            <w:tcW w:w="1872" w:type="dxa"/>
            <w:tcBorders>
              <w:right w:val="nil"/>
            </w:tcBorders>
          </w:tcPr>
          <w:p w14:paraId="3A489E2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0EE755B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BD045B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601051F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3622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6D24E5D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87.8</w:t>
            </w:r>
          </w:p>
        </w:tc>
      </w:tr>
      <w:tr w:rsidR="006743A7" w:rsidRPr="00933A87" w14:paraId="7983069E" w14:textId="77777777">
        <w:tc>
          <w:tcPr>
            <w:tcW w:w="1872" w:type="dxa"/>
            <w:tcBorders>
              <w:right w:val="nil"/>
            </w:tcBorders>
          </w:tcPr>
          <w:p w14:paraId="1B6BF69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17E06FA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182911B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7A9A945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1738CFA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12.2</w:t>
            </w:r>
          </w:p>
        </w:tc>
      </w:tr>
      <w:tr w:rsidR="006743A7" w:rsidRPr="00933A87" w14:paraId="1F54241D" w14:textId="77777777">
        <w:tc>
          <w:tcPr>
            <w:tcW w:w="1872" w:type="dxa"/>
          </w:tcPr>
          <w:p w14:paraId="32A1CA2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03D4B2E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11E00A0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AECAA2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44828D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0F901DFA" w14:textId="77777777">
        <w:tc>
          <w:tcPr>
            <w:tcW w:w="1872" w:type="dxa"/>
          </w:tcPr>
          <w:p w14:paraId="79FA3C1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FE0D44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F3C034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C578F9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462B8B6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A97E764" w14:textId="77777777">
        <w:tc>
          <w:tcPr>
            <w:tcW w:w="1872" w:type="dxa"/>
          </w:tcPr>
          <w:p w14:paraId="26DAC9B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3278B59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BDC1CD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0.12</w:t>
            </w:r>
            <w:r w:rsidRPr="00933A87">
              <w:rPr>
                <w:sz w:val="20"/>
                <w:szCs w:val="20"/>
              </w:rPr>
              <w:br/>
              <w:t xml:space="preserve">      0.33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264BC8B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445FCF1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16D15B33" w14:textId="77777777">
        <w:tc>
          <w:tcPr>
            <w:tcW w:w="1872" w:type="dxa"/>
          </w:tcPr>
          <w:p w14:paraId="2094B8D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04844EA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62CA0CC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7C58D2E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76A0EDD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701120A8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78A4845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A77305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9864EF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08F95D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F7469F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5C1ED2A1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25833F3C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  <w:sectPr w:rsidR="006743A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074F1644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371DA4F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lastRenderedPageBreak/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gov_Zarqa</w:t>
            </w:r>
            <w:proofErr w:type="spellEnd"/>
            <w:r w:rsidRPr="00933A87">
              <w:rPr>
                <w:sz w:val="20"/>
                <w:szCs w:val="20"/>
              </w:rPr>
              <w:br/>
              <w:t xml:space="preserve">Label:  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21D5DB1A" w14:textId="77777777">
        <w:tc>
          <w:tcPr>
            <w:tcW w:w="1872" w:type="dxa"/>
          </w:tcPr>
          <w:p w14:paraId="0015E37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2C3AE2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7FE212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B49F79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FABEDF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59091399" w14:textId="77777777">
        <w:tc>
          <w:tcPr>
            <w:tcW w:w="1872" w:type="dxa"/>
            <w:tcBorders>
              <w:right w:val="nil"/>
            </w:tcBorders>
          </w:tcPr>
          <w:p w14:paraId="2443464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43EB860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3D81A6E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31EC455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4091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02C92D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99.2</w:t>
            </w:r>
          </w:p>
        </w:tc>
      </w:tr>
      <w:tr w:rsidR="006743A7" w:rsidRPr="00933A87" w14:paraId="3B4641F4" w14:textId="77777777">
        <w:tc>
          <w:tcPr>
            <w:tcW w:w="1872" w:type="dxa"/>
            <w:tcBorders>
              <w:right w:val="nil"/>
            </w:tcBorders>
          </w:tcPr>
          <w:p w14:paraId="4C41ACD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0E90D9A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5F98BF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317B6F7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35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76F7E1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0.8</w:t>
            </w:r>
          </w:p>
        </w:tc>
      </w:tr>
      <w:tr w:rsidR="006743A7" w:rsidRPr="00933A87" w14:paraId="7AEF614B" w14:textId="77777777">
        <w:tc>
          <w:tcPr>
            <w:tcW w:w="1872" w:type="dxa"/>
          </w:tcPr>
          <w:p w14:paraId="115D0D8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39DDA0E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0671BC9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45CD96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090E0C0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DE60291" w14:textId="77777777">
        <w:tc>
          <w:tcPr>
            <w:tcW w:w="1872" w:type="dxa"/>
          </w:tcPr>
          <w:p w14:paraId="4C747FC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C56766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C09B62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6B9D8A0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5C4E73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6F8FDE83" w14:textId="77777777">
        <w:tc>
          <w:tcPr>
            <w:tcW w:w="1872" w:type="dxa"/>
          </w:tcPr>
          <w:p w14:paraId="3BFD3E4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7D4A2BA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217AE43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0.01</w:t>
            </w:r>
            <w:r w:rsidRPr="00933A87">
              <w:rPr>
                <w:sz w:val="20"/>
                <w:szCs w:val="20"/>
              </w:rPr>
              <w:br/>
              <w:t xml:space="preserve">      0.09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0292E82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58E1F56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7789EE6D" w14:textId="77777777">
        <w:tc>
          <w:tcPr>
            <w:tcW w:w="1872" w:type="dxa"/>
          </w:tcPr>
          <w:p w14:paraId="7D58289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3A1B3E4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423197B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03952FF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0D5E590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7C1B3BA7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018CD51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2D7B93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8E8142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A59AD2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D540A4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</w:tr>
    </w:tbl>
    <w:p w14:paraId="3BCC6B28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3542A5F8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2C37B02E" w14:textId="1D03C8FF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006DF3F7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6F6E959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Azraq</w:t>
            </w:r>
            <w:proofErr w:type="spellEnd"/>
            <w:r w:rsidRPr="00933A87">
              <w:rPr>
                <w:sz w:val="20"/>
                <w:szCs w:val="20"/>
              </w:rPr>
              <w:br/>
              <w:t xml:space="preserve">Label:  =1 if </w:t>
            </w:r>
            <w:proofErr w:type="spellStart"/>
            <w:r w:rsidRPr="00933A87">
              <w:rPr>
                <w:sz w:val="20"/>
                <w:szCs w:val="20"/>
              </w:rPr>
              <w:t>Azraq</w:t>
            </w:r>
            <w:proofErr w:type="spellEnd"/>
            <w:r w:rsidRPr="00933A87">
              <w:rPr>
                <w:sz w:val="20"/>
                <w:szCs w:val="20"/>
              </w:rPr>
              <w:t xml:space="preserve"> refugee camp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60A4FCAC" w14:textId="77777777">
        <w:tc>
          <w:tcPr>
            <w:tcW w:w="1872" w:type="dxa"/>
          </w:tcPr>
          <w:p w14:paraId="1534F51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BAA58B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119DA5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7D99E0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291062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03B3E779" w14:textId="77777777">
        <w:tc>
          <w:tcPr>
            <w:tcW w:w="1872" w:type="dxa"/>
            <w:tcBorders>
              <w:right w:val="nil"/>
            </w:tcBorders>
          </w:tcPr>
          <w:p w14:paraId="347E46C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6B6DF02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3A3A47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67E888F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3612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EDA9C8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87.5</w:t>
            </w:r>
          </w:p>
        </w:tc>
      </w:tr>
      <w:tr w:rsidR="006743A7" w:rsidRPr="00933A87" w14:paraId="7D410DDC" w14:textId="77777777">
        <w:tc>
          <w:tcPr>
            <w:tcW w:w="1872" w:type="dxa"/>
            <w:tcBorders>
              <w:right w:val="nil"/>
            </w:tcBorders>
          </w:tcPr>
          <w:p w14:paraId="27C3CD2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1DA2DE0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C2BE87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B80F83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514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DC0170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12.5</w:t>
            </w:r>
          </w:p>
        </w:tc>
      </w:tr>
      <w:tr w:rsidR="006743A7" w:rsidRPr="00933A87" w14:paraId="42F847B3" w14:textId="77777777">
        <w:tc>
          <w:tcPr>
            <w:tcW w:w="1872" w:type="dxa"/>
          </w:tcPr>
          <w:p w14:paraId="43BD9D5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C4A0C8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1FCEEBB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036659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1E4009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4DEE4A39" w14:textId="77777777">
        <w:tc>
          <w:tcPr>
            <w:tcW w:w="1872" w:type="dxa"/>
          </w:tcPr>
          <w:p w14:paraId="49E36E8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513017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52CDBD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4FAD99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67A53D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029B7894" w14:textId="77777777">
        <w:tc>
          <w:tcPr>
            <w:tcW w:w="1872" w:type="dxa"/>
          </w:tcPr>
          <w:p w14:paraId="49A249B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71F1F51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6A54AC3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0.12</w:t>
            </w:r>
            <w:r w:rsidRPr="00933A87">
              <w:rPr>
                <w:sz w:val="20"/>
                <w:szCs w:val="20"/>
              </w:rPr>
              <w:br/>
              <w:t xml:space="preserve">      0.33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4D5F24E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5618705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B10411E" w14:textId="77777777">
        <w:tc>
          <w:tcPr>
            <w:tcW w:w="1872" w:type="dxa"/>
          </w:tcPr>
          <w:p w14:paraId="216D829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0138610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6AEF4FE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79D8AB7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08366D6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1920E41B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299EEBE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0CD964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A0AD79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CFDA5B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9CBC3B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1DDBAD5D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087F4BAC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0F967C30" w14:textId="58E5F1EF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43702A97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1B27082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Zaatari</w:t>
            </w:r>
            <w:proofErr w:type="spellEnd"/>
            <w:r w:rsidRPr="00933A87">
              <w:rPr>
                <w:sz w:val="20"/>
                <w:szCs w:val="20"/>
              </w:rPr>
              <w:br/>
              <w:t xml:space="preserve">Label:  =1 if </w:t>
            </w:r>
            <w:proofErr w:type="spellStart"/>
            <w:r w:rsidRPr="00933A87">
              <w:rPr>
                <w:sz w:val="20"/>
                <w:szCs w:val="20"/>
              </w:rPr>
              <w:t>Zaatari</w:t>
            </w:r>
            <w:proofErr w:type="spellEnd"/>
            <w:r w:rsidRPr="00933A87">
              <w:rPr>
                <w:sz w:val="20"/>
                <w:szCs w:val="20"/>
              </w:rPr>
              <w:t xml:space="preserve"> refugee camp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6C758CD6" w14:textId="77777777">
        <w:tc>
          <w:tcPr>
            <w:tcW w:w="1872" w:type="dxa"/>
          </w:tcPr>
          <w:p w14:paraId="411EB0B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16DDF0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F11F01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E35DAA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3115EF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660E1B7C" w14:textId="77777777">
        <w:tc>
          <w:tcPr>
            <w:tcW w:w="1872" w:type="dxa"/>
            <w:tcBorders>
              <w:right w:val="nil"/>
            </w:tcBorders>
          </w:tcPr>
          <w:p w14:paraId="74A8DCC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0D2AEC5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2BA10B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720E68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3577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439521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86.7</w:t>
            </w:r>
          </w:p>
        </w:tc>
      </w:tr>
      <w:tr w:rsidR="006743A7" w:rsidRPr="00933A87" w14:paraId="10174E51" w14:textId="77777777">
        <w:tc>
          <w:tcPr>
            <w:tcW w:w="1872" w:type="dxa"/>
            <w:tcBorders>
              <w:right w:val="nil"/>
            </w:tcBorders>
          </w:tcPr>
          <w:p w14:paraId="46413E8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5009DDF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2595741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71949AD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549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D05BC5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13.3</w:t>
            </w:r>
          </w:p>
        </w:tc>
      </w:tr>
      <w:tr w:rsidR="006743A7" w:rsidRPr="00933A87" w14:paraId="70A8CCEB" w14:textId="77777777">
        <w:tc>
          <w:tcPr>
            <w:tcW w:w="1872" w:type="dxa"/>
          </w:tcPr>
          <w:p w14:paraId="692444E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F73423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3BFB64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1CBFD50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065B1E5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7C7082A1" w14:textId="77777777">
        <w:tc>
          <w:tcPr>
            <w:tcW w:w="1872" w:type="dxa"/>
          </w:tcPr>
          <w:p w14:paraId="16CA4C3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69DB4CD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D1F08E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4AA46B7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0BC8CC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0BC54F2" w14:textId="77777777">
        <w:tc>
          <w:tcPr>
            <w:tcW w:w="1872" w:type="dxa"/>
          </w:tcPr>
          <w:p w14:paraId="0350556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3BE7F32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4C68109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0.13</w:t>
            </w:r>
            <w:r w:rsidRPr="00933A87">
              <w:rPr>
                <w:sz w:val="20"/>
                <w:szCs w:val="20"/>
              </w:rPr>
              <w:br/>
              <w:t xml:space="preserve">      0.34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4F5221A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1CE24D4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762E4869" w14:textId="77777777">
        <w:tc>
          <w:tcPr>
            <w:tcW w:w="1872" w:type="dxa"/>
          </w:tcPr>
          <w:p w14:paraId="441396D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3E8D8DA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5780A65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7D7B6EC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0355306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6DA374BA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689CED6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74CE36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BBDF0B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0C7883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1C0D47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32C1F6D0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56264B20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  <w:sectPr w:rsidR="006743A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6D169F2B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161CE1F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lastRenderedPageBreak/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gov_Gaza</w:t>
            </w:r>
            <w:proofErr w:type="spellEnd"/>
            <w:r w:rsidRPr="00933A87">
              <w:rPr>
                <w:sz w:val="20"/>
                <w:szCs w:val="20"/>
              </w:rPr>
              <w:br/>
              <w:t>Label:  =1 if Gaza refugee camp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324A59B5" w14:textId="77777777">
        <w:tc>
          <w:tcPr>
            <w:tcW w:w="1872" w:type="dxa"/>
          </w:tcPr>
          <w:p w14:paraId="17E522E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C79533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57AF1A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8963B4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66C42C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057B86EE" w14:textId="77777777">
        <w:tc>
          <w:tcPr>
            <w:tcW w:w="1872" w:type="dxa"/>
            <w:tcBorders>
              <w:right w:val="nil"/>
            </w:tcBorders>
          </w:tcPr>
          <w:p w14:paraId="69603C0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2BEB0EF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3A9E55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7CFD24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3831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5AC2FD4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92.9</w:t>
            </w:r>
          </w:p>
        </w:tc>
      </w:tr>
      <w:tr w:rsidR="006743A7" w:rsidRPr="00933A87" w14:paraId="1A5D30A4" w14:textId="77777777">
        <w:tc>
          <w:tcPr>
            <w:tcW w:w="1872" w:type="dxa"/>
            <w:tcBorders>
              <w:right w:val="nil"/>
            </w:tcBorders>
          </w:tcPr>
          <w:p w14:paraId="6EF40EC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23E802F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16C5D42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3E68DEF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295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583F95A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7.1</w:t>
            </w:r>
          </w:p>
        </w:tc>
      </w:tr>
      <w:tr w:rsidR="006743A7" w:rsidRPr="00933A87" w14:paraId="1AA7EF2C" w14:textId="77777777">
        <w:tc>
          <w:tcPr>
            <w:tcW w:w="1872" w:type="dxa"/>
          </w:tcPr>
          <w:p w14:paraId="041FB88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FF7E32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3D2E2A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C4F02E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E30368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7BBCFC7" w14:textId="77777777">
        <w:tc>
          <w:tcPr>
            <w:tcW w:w="1872" w:type="dxa"/>
          </w:tcPr>
          <w:p w14:paraId="378F2BA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A8A4FC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723624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37E279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9C1B7F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EE5843F" w14:textId="77777777">
        <w:tc>
          <w:tcPr>
            <w:tcW w:w="1872" w:type="dxa"/>
          </w:tcPr>
          <w:p w14:paraId="5B1EFCF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4EDAF98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41A4790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0.07</w:t>
            </w:r>
            <w:r w:rsidRPr="00933A87">
              <w:rPr>
                <w:sz w:val="20"/>
                <w:szCs w:val="20"/>
              </w:rPr>
              <w:br/>
              <w:t xml:space="preserve">      0.26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DC4D7F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639DFC5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19AA658A" w14:textId="77777777">
        <w:tc>
          <w:tcPr>
            <w:tcW w:w="1872" w:type="dxa"/>
          </w:tcPr>
          <w:p w14:paraId="060F300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0FB2D09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59F90C5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425B5D7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461E763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2D1BD00D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39062A2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C8B53B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818370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403D85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28E6DE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</w:tr>
    </w:tbl>
    <w:p w14:paraId="1F0949FC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4B163428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4268090F" w14:textId="1686C3E7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58DFD48F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2C306D5A" w14:textId="6FDD4989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cr_female_CLEAN</w:t>
            </w:r>
            <w:proofErr w:type="spellEnd"/>
            <w:r w:rsidRPr="00933A87">
              <w:rPr>
                <w:sz w:val="20"/>
                <w:szCs w:val="20"/>
              </w:rPr>
              <w:br/>
              <w:t xml:space="preserve">Label:  =1 if CR is female, incorporating corrected </w:t>
            </w:r>
            <w:r w:rsidR="00500777">
              <w:rPr>
                <w:sz w:val="20"/>
                <w:szCs w:val="20"/>
              </w:rPr>
              <w:t>data</w:t>
            </w:r>
            <w:r w:rsidRPr="00933A87">
              <w:rPr>
                <w:sz w:val="20"/>
                <w:szCs w:val="20"/>
              </w:rPr>
              <w:t xml:space="preserve"> from 2020/2021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554F8505" w14:textId="77777777">
        <w:tc>
          <w:tcPr>
            <w:tcW w:w="1872" w:type="dxa"/>
          </w:tcPr>
          <w:p w14:paraId="1DEA5B0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2B1DBC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C4A284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3F81FB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0E53C8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636160F3" w14:textId="77777777">
        <w:tc>
          <w:tcPr>
            <w:tcW w:w="1872" w:type="dxa"/>
            <w:tcBorders>
              <w:right w:val="nil"/>
            </w:tcBorders>
          </w:tcPr>
          <w:p w14:paraId="66AEEE5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5FF9DA5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F3B176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68FE6AD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2005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354B2F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48.6</w:t>
            </w:r>
          </w:p>
        </w:tc>
      </w:tr>
      <w:tr w:rsidR="006743A7" w:rsidRPr="00933A87" w14:paraId="359DCC76" w14:textId="77777777">
        <w:tc>
          <w:tcPr>
            <w:tcW w:w="1872" w:type="dxa"/>
            <w:tcBorders>
              <w:right w:val="nil"/>
            </w:tcBorders>
          </w:tcPr>
          <w:p w14:paraId="29D13A3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5AB3756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31AC8C7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4395C87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2121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437394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51.4</w:t>
            </w:r>
          </w:p>
        </w:tc>
      </w:tr>
      <w:tr w:rsidR="006743A7" w:rsidRPr="00933A87" w14:paraId="53577378" w14:textId="77777777">
        <w:tc>
          <w:tcPr>
            <w:tcW w:w="1872" w:type="dxa"/>
          </w:tcPr>
          <w:p w14:paraId="01B9990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830199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852F90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229128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1CB7D44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7B8A73DF" w14:textId="77777777">
        <w:tc>
          <w:tcPr>
            <w:tcW w:w="1872" w:type="dxa"/>
          </w:tcPr>
          <w:p w14:paraId="5CF5ADF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581FC1B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55581D7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06E513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32E8AA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8256801" w14:textId="77777777">
        <w:tc>
          <w:tcPr>
            <w:tcW w:w="1872" w:type="dxa"/>
          </w:tcPr>
          <w:p w14:paraId="098C233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6030539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3903BAC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0.51</w:t>
            </w:r>
            <w:r w:rsidRPr="00933A87">
              <w:rPr>
                <w:sz w:val="20"/>
                <w:szCs w:val="20"/>
              </w:rPr>
              <w:br/>
              <w:t xml:space="preserve">      0.50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F21F00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34017D0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73AC8BD9" w14:textId="77777777">
        <w:tc>
          <w:tcPr>
            <w:tcW w:w="1872" w:type="dxa"/>
          </w:tcPr>
          <w:p w14:paraId="0E13C3A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2744EC7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1A2FE66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3AA5A83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00345BA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07AD455D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3D7E0BE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79B7FC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380B2A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B51A81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6A9B5B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1D4ABB62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6396C602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570353BA" w14:textId="2DDBC80F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3601DC2C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35AFD81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cr_baseline_age_CLEAN</w:t>
            </w:r>
            <w:proofErr w:type="spellEnd"/>
            <w:r w:rsidRPr="00933A87">
              <w:rPr>
                <w:sz w:val="20"/>
                <w:szCs w:val="20"/>
              </w:rPr>
              <w:br/>
              <w:t>Label:  Baseline CR Age, incorporating corrected age from 2020/2021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11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8  ,</w:t>
            </w:r>
            <w:proofErr w:type="gramEnd"/>
            <w:r w:rsidRPr="00933A87">
              <w:rPr>
                <w:sz w:val="20"/>
                <w:szCs w:val="20"/>
              </w:rPr>
              <w:t xml:space="preserve">  18]</w:t>
            </w:r>
          </w:p>
        </w:tc>
      </w:tr>
      <w:tr w:rsidR="006743A7" w:rsidRPr="00933A87" w14:paraId="36244D6F" w14:textId="77777777">
        <w:tc>
          <w:tcPr>
            <w:tcW w:w="1872" w:type="dxa"/>
          </w:tcPr>
          <w:p w14:paraId="00685A7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E62DF2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217617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602DDF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70AD89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542F166B" w14:textId="77777777">
        <w:tc>
          <w:tcPr>
            <w:tcW w:w="1872" w:type="dxa"/>
            <w:tcBorders>
              <w:right w:val="nil"/>
            </w:tcBorders>
          </w:tcPr>
          <w:p w14:paraId="29BB6BB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16206E3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75316EA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46DDBE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598DBA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</w:t>
            </w:r>
          </w:p>
        </w:tc>
      </w:tr>
      <w:tr w:rsidR="006743A7" w:rsidRPr="00933A87" w14:paraId="4E38144A" w14:textId="77777777">
        <w:tc>
          <w:tcPr>
            <w:tcW w:w="1872" w:type="dxa"/>
            <w:tcBorders>
              <w:right w:val="nil"/>
            </w:tcBorders>
          </w:tcPr>
          <w:p w14:paraId="2D7BD9A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035A43F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38ED780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9235C1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2C90E89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0.1</w:t>
            </w:r>
          </w:p>
        </w:tc>
      </w:tr>
      <w:tr w:rsidR="006743A7" w:rsidRPr="00933A87" w14:paraId="2F3513E9" w14:textId="77777777">
        <w:tc>
          <w:tcPr>
            <w:tcW w:w="1872" w:type="dxa"/>
            <w:tcBorders>
              <w:right w:val="nil"/>
            </w:tcBorders>
          </w:tcPr>
          <w:p w14:paraId="586F4B8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40B0479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45B645E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CA408D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417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3BF488E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10.1</w:t>
            </w:r>
          </w:p>
        </w:tc>
      </w:tr>
      <w:tr w:rsidR="006743A7" w:rsidRPr="00933A87" w14:paraId="35FEEDD8" w14:textId="77777777">
        <w:tc>
          <w:tcPr>
            <w:tcW w:w="1872" w:type="dxa"/>
            <w:tcBorders>
              <w:right w:val="nil"/>
            </w:tcBorders>
          </w:tcPr>
          <w:p w14:paraId="22498D2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7AB85A1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D65378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F0F92E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846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13837A7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20.5</w:t>
            </w:r>
          </w:p>
        </w:tc>
      </w:tr>
      <w:tr w:rsidR="006743A7" w:rsidRPr="00933A87" w14:paraId="00FDAB18" w14:textId="77777777">
        <w:tc>
          <w:tcPr>
            <w:tcW w:w="1872" w:type="dxa"/>
            <w:tcBorders>
              <w:right w:val="nil"/>
            </w:tcBorders>
          </w:tcPr>
          <w:p w14:paraId="0FF7488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1CA6C48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12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44CD51B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13C3E26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825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5CD20B0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20.0</w:t>
            </w:r>
          </w:p>
        </w:tc>
      </w:tr>
      <w:tr w:rsidR="006743A7" w:rsidRPr="00933A87" w14:paraId="373D62B8" w14:textId="77777777">
        <w:tc>
          <w:tcPr>
            <w:tcW w:w="1872" w:type="dxa"/>
            <w:tcBorders>
              <w:right w:val="nil"/>
            </w:tcBorders>
          </w:tcPr>
          <w:p w14:paraId="1E9956E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7BA731E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13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5831944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111B8D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100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1FEBE1A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2.4</w:t>
            </w:r>
          </w:p>
        </w:tc>
      </w:tr>
      <w:tr w:rsidR="006743A7" w:rsidRPr="00933A87" w14:paraId="109A52EE" w14:textId="77777777">
        <w:tc>
          <w:tcPr>
            <w:tcW w:w="1872" w:type="dxa"/>
            <w:tcBorders>
              <w:right w:val="nil"/>
            </w:tcBorders>
          </w:tcPr>
          <w:p w14:paraId="49010D0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485D1E4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375F831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6635593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27AC1B2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0.1</w:t>
            </w:r>
          </w:p>
        </w:tc>
      </w:tr>
      <w:tr w:rsidR="006743A7" w:rsidRPr="00933A87" w14:paraId="42EBA273" w14:textId="77777777">
        <w:tc>
          <w:tcPr>
            <w:tcW w:w="1872" w:type="dxa"/>
            <w:tcBorders>
              <w:right w:val="nil"/>
            </w:tcBorders>
          </w:tcPr>
          <w:p w14:paraId="0B6C2AF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4FB7EEB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15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5E4CA3F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3D3A0B6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448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6D4206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10.9</w:t>
            </w:r>
          </w:p>
        </w:tc>
      </w:tr>
      <w:tr w:rsidR="006743A7" w:rsidRPr="00933A87" w14:paraId="62DFA38A" w14:textId="77777777">
        <w:tc>
          <w:tcPr>
            <w:tcW w:w="1872" w:type="dxa"/>
            <w:tcBorders>
              <w:right w:val="nil"/>
            </w:tcBorders>
          </w:tcPr>
          <w:p w14:paraId="64C3F50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4C9B48C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16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C431E0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35E4E84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764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29B0134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18.5</w:t>
            </w:r>
          </w:p>
        </w:tc>
      </w:tr>
      <w:tr w:rsidR="006743A7" w:rsidRPr="00933A87" w14:paraId="09C82E1C" w14:textId="77777777">
        <w:tc>
          <w:tcPr>
            <w:tcW w:w="1872" w:type="dxa"/>
            <w:tcBorders>
              <w:right w:val="nil"/>
            </w:tcBorders>
          </w:tcPr>
          <w:p w14:paraId="3891D9C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4E5D39D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17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6980683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E2BA70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611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6BB4951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14.8</w:t>
            </w:r>
          </w:p>
        </w:tc>
      </w:tr>
      <w:tr w:rsidR="006743A7" w:rsidRPr="00933A87" w14:paraId="023E92FC" w14:textId="77777777">
        <w:tc>
          <w:tcPr>
            <w:tcW w:w="1872" w:type="dxa"/>
            <w:tcBorders>
              <w:right w:val="nil"/>
            </w:tcBorders>
          </w:tcPr>
          <w:p w14:paraId="5F9D95C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3B88CB1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18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9E30CB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66C860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103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C5E8C7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2.5</w:t>
            </w:r>
          </w:p>
        </w:tc>
      </w:tr>
      <w:tr w:rsidR="006743A7" w:rsidRPr="00933A87" w14:paraId="30832BFF" w14:textId="77777777">
        <w:tc>
          <w:tcPr>
            <w:tcW w:w="1872" w:type="dxa"/>
          </w:tcPr>
          <w:p w14:paraId="35998F6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F1F7C0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5E5CA9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B9A0FF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106291E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42463E65" w14:textId="77777777">
        <w:tc>
          <w:tcPr>
            <w:tcW w:w="1872" w:type="dxa"/>
          </w:tcPr>
          <w:p w14:paraId="333BA58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2495E3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3AF623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A574E0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258C33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79E11EC9" w14:textId="77777777">
        <w:tc>
          <w:tcPr>
            <w:tcW w:w="1872" w:type="dxa"/>
          </w:tcPr>
          <w:p w14:paraId="1BD4769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40D761A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21C9AD0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13.57</w:t>
            </w:r>
            <w:r w:rsidRPr="00933A87">
              <w:rPr>
                <w:sz w:val="20"/>
                <w:szCs w:val="20"/>
              </w:rPr>
              <w:br/>
              <w:t xml:space="preserve">      2.59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100380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1071D41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4F0962B" w14:textId="77777777">
        <w:tc>
          <w:tcPr>
            <w:tcW w:w="1872" w:type="dxa"/>
          </w:tcPr>
          <w:p w14:paraId="4C66EEF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23EA73F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746EA1D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5343A54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6528451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7379074B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2CBDDCA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AC6646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807BC8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12.00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BD88ED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12.00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DEBA08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17.00</w:t>
            </w:r>
          </w:p>
        </w:tc>
      </w:tr>
    </w:tbl>
    <w:p w14:paraId="0519BC50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1F700117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475A0A7A" w14:textId="2A371D69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070CA6E4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6450B3C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age_corrected</w:t>
            </w:r>
            <w:proofErr w:type="spellEnd"/>
            <w:r w:rsidRPr="00933A87">
              <w:rPr>
                <w:sz w:val="20"/>
                <w:szCs w:val="20"/>
              </w:rPr>
              <w:br/>
              <w:t>Label:  =1 if age corrected based on data from 2020/2021</w:t>
            </w:r>
            <w:r w:rsidRPr="00933A87">
              <w:rPr>
                <w:sz w:val="20"/>
                <w:szCs w:val="20"/>
              </w:rPr>
              <w:br/>
              <w:t>Type: byte</w:t>
            </w:r>
            <w:r w:rsidRPr="00933A87">
              <w:rPr>
                <w:sz w:val="20"/>
                <w:szCs w:val="20"/>
              </w:rPr>
              <w:br/>
              <w:t>Unique values: 2</w:t>
            </w:r>
            <w:r w:rsidRPr="00933A87">
              <w:rPr>
                <w:sz w:val="20"/>
                <w:szCs w:val="20"/>
              </w:rPr>
              <w:br/>
              <w:t>Missing values: 0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0  ,</w:t>
            </w:r>
            <w:proofErr w:type="gramEnd"/>
            <w:r w:rsidRPr="00933A87">
              <w:rPr>
                <w:sz w:val="20"/>
                <w:szCs w:val="20"/>
              </w:rPr>
              <w:t xml:space="preserve">  1]</w:t>
            </w:r>
          </w:p>
        </w:tc>
      </w:tr>
      <w:tr w:rsidR="006743A7" w:rsidRPr="00933A87" w14:paraId="702FFD9B" w14:textId="77777777">
        <w:tc>
          <w:tcPr>
            <w:tcW w:w="1872" w:type="dxa"/>
          </w:tcPr>
          <w:p w14:paraId="0B6B400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C837BF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B38B55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9926E7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1A41E6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34A5BF45" w14:textId="77777777">
        <w:tc>
          <w:tcPr>
            <w:tcW w:w="1872" w:type="dxa"/>
            <w:tcBorders>
              <w:right w:val="nil"/>
            </w:tcBorders>
          </w:tcPr>
          <w:p w14:paraId="7C21247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1E81889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6A61866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3A6D37A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4010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AFD5B5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97.2</w:t>
            </w:r>
          </w:p>
        </w:tc>
      </w:tr>
      <w:tr w:rsidR="006743A7" w:rsidRPr="00933A87" w14:paraId="11E1ABE3" w14:textId="77777777">
        <w:tc>
          <w:tcPr>
            <w:tcW w:w="1872" w:type="dxa"/>
            <w:tcBorders>
              <w:right w:val="nil"/>
            </w:tcBorders>
          </w:tcPr>
          <w:p w14:paraId="55A7896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174F8F1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2300D5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687C82B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116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BB09F7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2.8</w:t>
            </w:r>
          </w:p>
        </w:tc>
      </w:tr>
      <w:tr w:rsidR="006743A7" w:rsidRPr="00933A87" w14:paraId="55937377" w14:textId="77777777">
        <w:tc>
          <w:tcPr>
            <w:tcW w:w="1872" w:type="dxa"/>
          </w:tcPr>
          <w:p w14:paraId="198BE44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6C1563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214DDA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5877A6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96F802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FD6C1A8" w14:textId="77777777">
        <w:tc>
          <w:tcPr>
            <w:tcW w:w="1872" w:type="dxa"/>
          </w:tcPr>
          <w:p w14:paraId="14C1714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5C236A7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55B9120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7F48CF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BD119C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0F2C5A5" w14:textId="77777777">
        <w:tc>
          <w:tcPr>
            <w:tcW w:w="1872" w:type="dxa"/>
          </w:tcPr>
          <w:p w14:paraId="4CD0261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68532FC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A5DC2A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0.03</w:t>
            </w:r>
            <w:r w:rsidRPr="00933A87">
              <w:rPr>
                <w:sz w:val="20"/>
                <w:szCs w:val="20"/>
              </w:rPr>
              <w:br/>
              <w:t xml:space="preserve">      0.17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A028D0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2EE98DD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700A71A" w14:textId="77777777">
        <w:tc>
          <w:tcPr>
            <w:tcW w:w="1872" w:type="dxa"/>
          </w:tcPr>
          <w:p w14:paraId="0C953DA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546B336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2F9F699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11A336D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3D7B1C7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42DFF197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2F17530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CDA2C4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8E1AB1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46D382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D10A6E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0.00</w:t>
            </w:r>
          </w:p>
        </w:tc>
      </w:tr>
    </w:tbl>
    <w:p w14:paraId="2444097F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7601E25B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612D063B" w14:textId="26E68ED2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3061F6F2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1754EF0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cr_nationality</w:t>
            </w:r>
            <w:proofErr w:type="spellEnd"/>
            <w:r w:rsidRPr="00933A87">
              <w:rPr>
                <w:sz w:val="20"/>
                <w:szCs w:val="20"/>
              </w:rPr>
              <w:br/>
              <w:t>Label:  CR-reported nationality</w:t>
            </w:r>
            <w:r w:rsidRPr="00933A87">
              <w:rPr>
                <w:sz w:val="20"/>
                <w:szCs w:val="20"/>
              </w:rPr>
              <w:br/>
              <w:t>Type: double</w:t>
            </w:r>
            <w:r w:rsidRPr="00933A87">
              <w:rPr>
                <w:sz w:val="20"/>
                <w:szCs w:val="20"/>
              </w:rPr>
              <w:br/>
              <w:t>Unique values: 8</w:t>
            </w:r>
            <w:r w:rsidRPr="00933A87">
              <w:rPr>
                <w:sz w:val="20"/>
                <w:szCs w:val="20"/>
              </w:rPr>
              <w:br/>
              <w:t>Missing values: 25</w:t>
            </w:r>
            <w:r w:rsidRPr="00933A87">
              <w:rPr>
                <w:sz w:val="20"/>
                <w:szCs w:val="20"/>
              </w:rPr>
              <w:br/>
              <w:t>Range: [-</w:t>
            </w:r>
            <w:proofErr w:type="gramStart"/>
            <w:r w:rsidRPr="00933A87">
              <w:rPr>
                <w:sz w:val="20"/>
                <w:szCs w:val="20"/>
              </w:rPr>
              <w:t>96  ,</w:t>
            </w:r>
            <w:proofErr w:type="gramEnd"/>
            <w:r w:rsidRPr="00933A87">
              <w:rPr>
                <w:sz w:val="20"/>
                <w:szCs w:val="20"/>
              </w:rPr>
              <w:t xml:space="preserve">  6]</w:t>
            </w:r>
          </w:p>
        </w:tc>
      </w:tr>
      <w:tr w:rsidR="006743A7" w:rsidRPr="00933A87" w14:paraId="60A8F200" w14:textId="77777777">
        <w:tc>
          <w:tcPr>
            <w:tcW w:w="1872" w:type="dxa"/>
          </w:tcPr>
          <w:p w14:paraId="394B65E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C90128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5E246C5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65CF32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6E9568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2F4F389B" w14:textId="77777777">
        <w:tc>
          <w:tcPr>
            <w:tcW w:w="1872" w:type="dxa"/>
            <w:tcBorders>
              <w:right w:val="nil"/>
            </w:tcBorders>
          </w:tcPr>
          <w:p w14:paraId="4C58C0F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03F0A5B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-96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21153D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Other specify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2DCA1F1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3E17BA3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0.1</w:t>
            </w:r>
          </w:p>
        </w:tc>
      </w:tr>
      <w:tr w:rsidR="006743A7" w:rsidRPr="00933A87" w14:paraId="1F35145F" w14:textId="77777777">
        <w:tc>
          <w:tcPr>
            <w:tcW w:w="1872" w:type="dxa"/>
            <w:tcBorders>
              <w:right w:val="nil"/>
            </w:tcBorders>
          </w:tcPr>
          <w:p w14:paraId="0D3B526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37D3EBF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58103A5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Jordanian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19A429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642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15F97CC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15.6</w:t>
            </w:r>
          </w:p>
        </w:tc>
      </w:tr>
      <w:tr w:rsidR="006743A7" w:rsidRPr="00933A87" w14:paraId="4FB4779C" w14:textId="77777777">
        <w:tc>
          <w:tcPr>
            <w:tcW w:w="1872" w:type="dxa"/>
            <w:tcBorders>
              <w:right w:val="nil"/>
            </w:tcBorders>
          </w:tcPr>
          <w:p w14:paraId="525B4E5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13D8A52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9438C0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Syrian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2F6096E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3090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27890C9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74.9</w:t>
            </w:r>
          </w:p>
        </w:tc>
      </w:tr>
      <w:tr w:rsidR="006743A7" w:rsidRPr="00933A87" w14:paraId="15D085AA" w14:textId="77777777">
        <w:tc>
          <w:tcPr>
            <w:tcW w:w="1872" w:type="dxa"/>
            <w:tcBorders>
              <w:right w:val="nil"/>
            </w:tcBorders>
          </w:tcPr>
          <w:p w14:paraId="595D807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7315A16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1FDCEBC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Palestinian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94D9CD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304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3186A76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7.4</w:t>
            </w:r>
          </w:p>
        </w:tc>
      </w:tr>
      <w:tr w:rsidR="006743A7" w:rsidRPr="00933A87" w14:paraId="5FE958CE" w14:textId="77777777">
        <w:tc>
          <w:tcPr>
            <w:tcW w:w="1872" w:type="dxa"/>
            <w:tcBorders>
              <w:right w:val="nil"/>
            </w:tcBorders>
          </w:tcPr>
          <w:p w14:paraId="7BA4988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747C881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687D25A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Iraqi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241B69E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39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4ABA15F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0.9</w:t>
            </w:r>
          </w:p>
        </w:tc>
      </w:tr>
      <w:tr w:rsidR="006743A7" w:rsidRPr="00933A87" w14:paraId="0976B6A9" w14:textId="77777777">
        <w:tc>
          <w:tcPr>
            <w:tcW w:w="1872" w:type="dxa"/>
            <w:tcBorders>
              <w:right w:val="nil"/>
            </w:tcBorders>
          </w:tcPr>
          <w:p w14:paraId="1600B9E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34E83E9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4CB6DE4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Egyptian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1E795FE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3161A15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0.3</w:t>
            </w:r>
          </w:p>
        </w:tc>
      </w:tr>
      <w:tr w:rsidR="006743A7" w:rsidRPr="00933A87" w14:paraId="70F4E907" w14:textId="77777777">
        <w:tc>
          <w:tcPr>
            <w:tcW w:w="1872" w:type="dxa"/>
            <w:tcBorders>
              <w:right w:val="nil"/>
            </w:tcBorders>
          </w:tcPr>
          <w:p w14:paraId="2A4A2C2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7A8C242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6D53425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Pakistani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2E258FC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2097C5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0.2</w:t>
            </w:r>
          </w:p>
        </w:tc>
      </w:tr>
      <w:tr w:rsidR="006743A7" w:rsidRPr="00933A87" w14:paraId="3E25FA43" w14:textId="77777777">
        <w:tc>
          <w:tcPr>
            <w:tcW w:w="1872" w:type="dxa"/>
            <w:tcBorders>
              <w:right w:val="nil"/>
            </w:tcBorders>
          </w:tcPr>
          <w:p w14:paraId="7E9CAB7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5B6A48F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177F3FF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07C5E51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4DF153B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0.6</w:t>
            </w:r>
          </w:p>
        </w:tc>
      </w:tr>
      <w:tr w:rsidR="006743A7" w:rsidRPr="00933A87" w14:paraId="255F37CA" w14:textId="77777777">
        <w:tc>
          <w:tcPr>
            <w:tcW w:w="1872" w:type="dxa"/>
          </w:tcPr>
          <w:p w14:paraId="51FEA13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307AF89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89FBB9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2ED01B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967FCE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3DF470D" w14:textId="77777777">
        <w:tc>
          <w:tcPr>
            <w:tcW w:w="1872" w:type="dxa"/>
          </w:tcPr>
          <w:p w14:paraId="50EC07A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9EDEE7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7E1A3B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653946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7F7202B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46184F8" w14:textId="77777777">
        <w:tc>
          <w:tcPr>
            <w:tcW w:w="1872" w:type="dxa"/>
          </w:tcPr>
          <w:p w14:paraId="37B5A17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4DFFAFE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650C768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1.83</w:t>
            </w:r>
            <w:r w:rsidRPr="00933A87">
              <w:rPr>
                <w:sz w:val="20"/>
                <w:szCs w:val="20"/>
              </w:rPr>
              <w:br/>
              <w:t xml:space="preserve">      3.47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2A2B0C2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507F07F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551D157" w14:textId="77777777">
        <w:tc>
          <w:tcPr>
            <w:tcW w:w="1872" w:type="dxa"/>
          </w:tcPr>
          <w:p w14:paraId="1C36E9B3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01B0361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6017134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704C44B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38F620B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6DDCFB01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3ED8CDA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E571BE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ED5126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F30C65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D35391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2.00</w:t>
            </w:r>
          </w:p>
        </w:tc>
      </w:tr>
    </w:tbl>
    <w:p w14:paraId="51963DAA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0BC8769B" w14:textId="4155B59E" w:rsidR="00933A87" w:rsidRDefault="00933A8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0255248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  <w:sectPr w:rsidR="006743A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43A7" w:rsidRPr="00933A87" w14:paraId="17613EC1" w14:textId="77777777">
        <w:tc>
          <w:tcPr>
            <w:tcW w:w="9360" w:type="dxa"/>
            <w:gridSpan w:val="5"/>
            <w:tcBorders>
              <w:top w:val="single" w:sz="0" w:space="0" w:color="000000"/>
            </w:tcBorders>
          </w:tcPr>
          <w:p w14:paraId="247AD59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lastRenderedPageBreak/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af_nationality</w:t>
            </w:r>
            <w:proofErr w:type="spellEnd"/>
            <w:r w:rsidRPr="00933A87">
              <w:rPr>
                <w:sz w:val="20"/>
                <w:szCs w:val="20"/>
              </w:rPr>
              <w:br/>
              <w:t>Label:  AF-reported nationality</w:t>
            </w:r>
            <w:r w:rsidRPr="00933A87">
              <w:rPr>
                <w:sz w:val="20"/>
                <w:szCs w:val="20"/>
              </w:rPr>
              <w:br/>
              <w:t>Type: double</w:t>
            </w:r>
            <w:r w:rsidRPr="00933A87">
              <w:rPr>
                <w:sz w:val="20"/>
                <w:szCs w:val="20"/>
              </w:rPr>
              <w:br/>
              <w:t>Unique values: 8</w:t>
            </w:r>
            <w:r w:rsidRPr="00933A87">
              <w:rPr>
                <w:sz w:val="20"/>
                <w:szCs w:val="20"/>
              </w:rPr>
              <w:br/>
              <w:t>Missing values: 63</w:t>
            </w:r>
            <w:r w:rsidRPr="00933A87">
              <w:rPr>
                <w:sz w:val="20"/>
                <w:szCs w:val="20"/>
              </w:rPr>
              <w:br/>
              <w:t>Range: [-</w:t>
            </w:r>
            <w:proofErr w:type="gramStart"/>
            <w:r w:rsidRPr="00933A87">
              <w:rPr>
                <w:sz w:val="20"/>
                <w:szCs w:val="20"/>
              </w:rPr>
              <w:t>96  ,</w:t>
            </w:r>
            <w:proofErr w:type="gramEnd"/>
            <w:r w:rsidRPr="00933A87">
              <w:rPr>
                <w:sz w:val="20"/>
                <w:szCs w:val="20"/>
              </w:rPr>
              <w:t xml:space="preserve">  6]</w:t>
            </w:r>
          </w:p>
        </w:tc>
      </w:tr>
      <w:tr w:rsidR="006743A7" w:rsidRPr="00933A87" w14:paraId="3B6B68D2" w14:textId="77777777">
        <w:tc>
          <w:tcPr>
            <w:tcW w:w="1872" w:type="dxa"/>
          </w:tcPr>
          <w:p w14:paraId="08B1225F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E80491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A80C22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8A476D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086F931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084C9E8A" w14:textId="77777777">
        <w:tc>
          <w:tcPr>
            <w:tcW w:w="1872" w:type="dxa"/>
            <w:tcBorders>
              <w:right w:val="nil"/>
            </w:tcBorders>
          </w:tcPr>
          <w:p w14:paraId="22A11D5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19EFD01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-96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200F371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proofErr w:type="gramStart"/>
            <w:r w:rsidRPr="00933A87">
              <w:rPr>
                <w:sz w:val="20"/>
                <w:szCs w:val="20"/>
              </w:rPr>
              <w:t>Other  specify</w:t>
            </w:r>
            <w:proofErr w:type="gramEnd"/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2C0FEF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4102178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0.2</w:t>
            </w:r>
          </w:p>
        </w:tc>
      </w:tr>
      <w:tr w:rsidR="006743A7" w:rsidRPr="00933A87" w14:paraId="27764273" w14:textId="77777777">
        <w:tc>
          <w:tcPr>
            <w:tcW w:w="1872" w:type="dxa"/>
            <w:tcBorders>
              <w:right w:val="nil"/>
            </w:tcBorders>
          </w:tcPr>
          <w:p w14:paraId="7E6AC31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60CC051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DECA11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Jordanian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49EBF53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724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C2B62B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17.5</w:t>
            </w:r>
          </w:p>
        </w:tc>
      </w:tr>
      <w:tr w:rsidR="006743A7" w:rsidRPr="00933A87" w14:paraId="7061151C" w14:textId="77777777">
        <w:tc>
          <w:tcPr>
            <w:tcW w:w="1872" w:type="dxa"/>
            <w:tcBorders>
              <w:right w:val="nil"/>
            </w:tcBorders>
          </w:tcPr>
          <w:p w14:paraId="7EDFEBF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6F6BAFA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113D9220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Syrian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21B98F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3020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7C8E0B2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73.2</w:t>
            </w:r>
          </w:p>
        </w:tc>
      </w:tr>
      <w:tr w:rsidR="006743A7" w:rsidRPr="00933A87" w14:paraId="53454E90" w14:textId="77777777">
        <w:tc>
          <w:tcPr>
            <w:tcW w:w="1872" w:type="dxa"/>
            <w:tcBorders>
              <w:right w:val="nil"/>
            </w:tcBorders>
          </w:tcPr>
          <w:p w14:paraId="5773BB1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0DDD858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6583E8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Palestinian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26444A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262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5BAB3CB8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6.3</w:t>
            </w:r>
          </w:p>
        </w:tc>
      </w:tr>
      <w:tr w:rsidR="006743A7" w:rsidRPr="00933A87" w14:paraId="28E1EA75" w14:textId="77777777">
        <w:tc>
          <w:tcPr>
            <w:tcW w:w="1872" w:type="dxa"/>
            <w:tcBorders>
              <w:right w:val="nil"/>
            </w:tcBorders>
          </w:tcPr>
          <w:p w14:paraId="24E3D47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535B81A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88986A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Iraqi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4EFFD49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34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478A8A21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0.8</w:t>
            </w:r>
          </w:p>
        </w:tc>
      </w:tr>
      <w:tr w:rsidR="006743A7" w:rsidRPr="00933A87" w14:paraId="05E424E5" w14:textId="77777777">
        <w:tc>
          <w:tcPr>
            <w:tcW w:w="1872" w:type="dxa"/>
            <w:tcBorders>
              <w:right w:val="nil"/>
            </w:tcBorders>
          </w:tcPr>
          <w:p w14:paraId="7DEC558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6E992F3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5B6679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Egyptian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41B1E93F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614DEF5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0.2</w:t>
            </w:r>
          </w:p>
        </w:tc>
      </w:tr>
      <w:tr w:rsidR="006743A7" w:rsidRPr="00933A87" w14:paraId="1200DD0D" w14:textId="77777777">
        <w:tc>
          <w:tcPr>
            <w:tcW w:w="1872" w:type="dxa"/>
            <w:tcBorders>
              <w:right w:val="nil"/>
            </w:tcBorders>
          </w:tcPr>
          <w:p w14:paraId="1C68067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5DCCA93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0F84A6B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Pakistani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6EFC2DA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5B70D0A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0.2</w:t>
            </w:r>
          </w:p>
        </w:tc>
      </w:tr>
      <w:tr w:rsidR="006743A7" w:rsidRPr="00933A87" w14:paraId="7565751E" w14:textId="77777777">
        <w:tc>
          <w:tcPr>
            <w:tcW w:w="1872" w:type="dxa"/>
            <w:tcBorders>
              <w:right w:val="nil"/>
            </w:tcBorders>
          </w:tcPr>
          <w:p w14:paraId="462CFB6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46B5D41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48976F1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748DD0A5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63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7F8A3D7A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1.5</w:t>
            </w:r>
          </w:p>
        </w:tc>
      </w:tr>
      <w:tr w:rsidR="006743A7" w:rsidRPr="00933A87" w14:paraId="34812006" w14:textId="77777777">
        <w:tc>
          <w:tcPr>
            <w:tcW w:w="1872" w:type="dxa"/>
          </w:tcPr>
          <w:p w14:paraId="504AED3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657B57C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47E376B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7C4E02E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7D2292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67E722A" w14:textId="77777777">
        <w:tc>
          <w:tcPr>
            <w:tcW w:w="1872" w:type="dxa"/>
          </w:tcPr>
          <w:p w14:paraId="58B646C4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63C5BD12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33F33CA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156A6F5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2F3F326E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76C47727" w14:textId="77777777">
        <w:tc>
          <w:tcPr>
            <w:tcW w:w="1872" w:type="dxa"/>
          </w:tcPr>
          <w:p w14:paraId="5BEE84A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6864F5B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0433DDB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1.75</w:t>
            </w:r>
            <w:r w:rsidRPr="00933A87">
              <w:rPr>
                <w:sz w:val="20"/>
                <w:szCs w:val="20"/>
              </w:rPr>
              <w:br/>
              <w:t xml:space="preserve">      4.10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54CD02E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57F540D1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2AF8949A" w14:textId="77777777">
        <w:tc>
          <w:tcPr>
            <w:tcW w:w="1872" w:type="dxa"/>
          </w:tcPr>
          <w:p w14:paraId="6A1BFC3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4EA7BD4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1415D4F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</w:tcPr>
          <w:p w14:paraId="2498D99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16E003A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32C8080F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1D69B29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7AF5DC44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4510157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5152EC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8AF93D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2.00</w:t>
            </w:r>
          </w:p>
        </w:tc>
      </w:tr>
    </w:tbl>
    <w:p w14:paraId="3EE9F693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p w14:paraId="58CDBB1E" w14:textId="77777777" w:rsidR="006743A7" w:rsidRDefault="006743A7" w:rsidP="00933A87">
      <w:pPr>
        <w:spacing w:after="0" w:line="240" w:lineRule="auto"/>
        <w:rPr>
          <w:sz w:val="20"/>
          <w:szCs w:val="20"/>
        </w:rPr>
      </w:pPr>
    </w:p>
    <w:p w14:paraId="30A5380D" w14:textId="02D24C82" w:rsidR="00933A87" w:rsidRPr="00933A87" w:rsidRDefault="00933A87" w:rsidP="00933A87">
      <w:pPr>
        <w:spacing w:after="0" w:line="240" w:lineRule="auto"/>
        <w:rPr>
          <w:sz w:val="20"/>
          <w:szCs w:val="20"/>
        </w:rPr>
        <w:sectPr w:rsidR="00933A87" w:rsidRPr="00933A8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594"/>
        <w:gridCol w:w="1278"/>
        <w:gridCol w:w="1872"/>
      </w:tblGrid>
      <w:tr w:rsidR="006743A7" w:rsidRPr="00933A87" w14:paraId="121E450E" w14:textId="77777777">
        <w:tc>
          <w:tcPr>
            <w:tcW w:w="9360" w:type="dxa"/>
            <w:gridSpan w:val="6"/>
            <w:tcBorders>
              <w:top w:val="single" w:sz="0" w:space="0" w:color="000000"/>
            </w:tcBorders>
          </w:tcPr>
          <w:p w14:paraId="4D640B9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Name: </w:t>
            </w:r>
            <w:proofErr w:type="spellStart"/>
            <w:r w:rsidRPr="00933A87">
              <w:rPr>
                <w:sz w:val="20"/>
                <w:szCs w:val="20"/>
              </w:rPr>
              <w:t>af_baseline_role</w:t>
            </w:r>
            <w:proofErr w:type="spellEnd"/>
            <w:r w:rsidRPr="00933A87">
              <w:rPr>
                <w:sz w:val="20"/>
                <w:szCs w:val="20"/>
              </w:rPr>
              <w:br/>
              <w:t>Label:  AF relationship to CR</w:t>
            </w:r>
            <w:r w:rsidRPr="00933A87">
              <w:rPr>
                <w:sz w:val="20"/>
                <w:szCs w:val="20"/>
              </w:rPr>
              <w:br/>
              <w:t>Type: float</w:t>
            </w:r>
            <w:r w:rsidRPr="00933A87">
              <w:rPr>
                <w:sz w:val="20"/>
                <w:szCs w:val="20"/>
              </w:rPr>
              <w:br/>
              <w:t>Unique values: 5</w:t>
            </w:r>
            <w:r w:rsidRPr="00933A87">
              <w:rPr>
                <w:sz w:val="20"/>
                <w:szCs w:val="20"/>
              </w:rPr>
              <w:br/>
              <w:t>Missing values: 63</w:t>
            </w:r>
            <w:r w:rsidRPr="00933A87">
              <w:rPr>
                <w:sz w:val="20"/>
                <w:szCs w:val="20"/>
              </w:rPr>
              <w:br/>
              <w:t>Range: [</w:t>
            </w:r>
            <w:proofErr w:type="gramStart"/>
            <w:r w:rsidRPr="00933A87">
              <w:rPr>
                <w:sz w:val="20"/>
                <w:szCs w:val="20"/>
              </w:rPr>
              <w:t>1  ,</w:t>
            </w:r>
            <w:proofErr w:type="gramEnd"/>
            <w:r w:rsidRPr="00933A87">
              <w:rPr>
                <w:sz w:val="20"/>
                <w:szCs w:val="20"/>
              </w:rPr>
              <w:t xml:space="preserve">  4]</w:t>
            </w:r>
          </w:p>
        </w:tc>
      </w:tr>
      <w:tr w:rsidR="006743A7" w:rsidRPr="00933A87" w14:paraId="4F0BADD3" w14:textId="77777777" w:rsidTr="00933A87">
        <w:tc>
          <w:tcPr>
            <w:tcW w:w="1872" w:type="dxa"/>
          </w:tcPr>
          <w:p w14:paraId="2E4BD45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E1E1EE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Value</w:t>
            </w:r>
          </w:p>
        </w:tc>
        <w:tc>
          <w:tcPr>
            <w:tcW w:w="2466" w:type="dxa"/>
            <w:gridSpan w:val="2"/>
            <w:tcBorders>
              <w:bottom w:val="single" w:sz="0" w:space="0" w:color="000000"/>
            </w:tcBorders>
          </w:tcPr>
          <w:p w14:paraId="5493F26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Label</w:t>
            </w:r>
          </w:p>
        </w:tc>
        <w:tc>
          <w:tcPr>
            <w:tcW w:w="1278" w:type="dxa"/>
            <w:tcBorders>
              <w:bottom w:val="single" w:sz="0" w:space="0" w:color="000000"/>
            </w:tcBorders>
          </w:tcPr>
          <w:p w14:paraId="4AC68679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Freq.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3D21A6E0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Percent</w:t>
            </w:r>
          </w:p>
        </w:tc>
      </w:tr>
      <w:tr w:rsidR="006743A7" w:rsidRPr="00933A87" w14:paraId="63B5B723" w14:textId="77777777" w:rsidTr="00933A87">
        <w:tc>
          <w:tcPr>
            <w:tcW w:w="1872" w:type="dxa"/>
            <w:tcBorders>
              <w:right w:val="nil"/>
            </w:tcBorders>
          </w:tcPr>
          <w:p w14:paraId="0E18585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D3D3D3"/>
            </w:tcBorders>
          </w:tcPr>
          <w:p w14:paraId="5700B4AD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</w:t>
            </w:r>
          </w:p>
        </w:tc>
        <w:tc>
          <w:tcPr>
            <w:tcW w:w="2466" w:type="dxa"/>
            <w:gridSpan w:val="2"/>
            <w:tcBorders>
              <w:top w:val="single" w:sz="0" w:space="0" w:color="000000"/>
              <w:bottom w:val="single" w:sz="0" w:space="0" w:color="D3D3D3"/>
            </w:tcBorders>
          </w:tcPr>
          <w:p w14:paraId="512032DA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Primary Female Decision-maker for CR</w:t>
            </w:r>
          </w:p>
        </w:tc>
        <w:tc>
          <w:tcPr>
            <w:tcW w:w="1278" w:type="dxa"/>
            <w:tcBorders>
              <w:top w:val="single" w:sz="0" w:space="0" w:color="000000"/>
              <w:bottom w:val="single" w:sz="0" w:space="0" w:color="D3D3D3"/>
            </w:tcBorders>
          </w:tcPr>
          <w:p w14:paraId="5B4BC58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3756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D3D3D3"/>
            </w:tcBorders>
          </w:tcPr>
          <w:p w14:paraId="04E5172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91.0</w:t>
            </w:r>
          </w:p>
        </w:tc>
      </w:tr>
      <w:tr w:rsidR="006743A7" w:rsidRPr="00933A87" w14:paraId="3251BC6F" w14:textId="77777777" w:rsidTr="00933A87">
        <w:tc>
          <w:tcPr>
            <w:tcW w:w="1872" w:type="dxa"/>
            <w:tcBorders>
              <w:right w:val="nil"/>
            </w:tcBorders>
          </w:tcPr>
          <w:p w14:paraId="4D3FAB9B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1EA736B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</w:t>
            </w:r>
          </w:p>
        </w:tc>
        <w:tc>
          <w:tcPr>
            <w:tcW w:w="2466" w:type="dxa"/>
            <w:gridSpan w:val="2"/>
            <w:tcBorders>
              <w:top w:val="single" w:sz="0" w:space="0" w:color="D3D3D3"/>
              <w:bottom w:val="single" w:sz="0" w:space="0" w:color="D3D3D3"/>
            </w:tcBorders>
          </w:tcPr>
          <w:p w14:paraId="0FEC0446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Female, not a decision-maker for CR</w:t>
            </w:r>
          </w:p>
        </w:tc>
        <w:tc>
          <w:tcPr>
            <w:tcW w:w="1278" w:type="dxa"/>
            <w:tcBorders>
              <w:top w:val="single" w:sz="0" w:space="0" w:color="D3D3D3"/>
              <w:bottom w:val="single" w:sz="0" w:space="0" w:color="D3D3D3"/>
            </w:tcBorders>
          </w:tcPr>
          <w:p w14:paraId="6C6C9E76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170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1E07F514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4.1</w:t>
            </w:r>
          </w:p>
        </w:tc>
      </w:tr>
      <w:tr w:rsidR="006743A7" w:rsidRPr="00933A87" w14:paraId="06F507B9" w14:textId="77777777" w:rsidTr="00933A87">
        <w:tc>
          <w:tcPr>
            <w:tcW w:w="1872" w:type="dxa"/>
            <w:tcBorders>
              <w:right w:val="nil"/>
            </w:tcBorders>
          </w:tcPr>
          <w:p w14:paraId="04B6C2B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7257EE5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3</w:t>
            </w:r>
          </w:p>
        </w:tc>
        <w:tc>
          <w:tcPr>
            <w:tcW w:w="2466" w:type="dxa"/>
            <w:gridSpan w:val="2"/>
            <w:tcBorders>
              <w:top w:val="single" w:sz="0" w:space="0" w:color="D3D3D3"/>
              <w:bottom w:val="single" w:sz="0" w:space="0" w:color="D3D3D3"/>
            </w:tcBorders>
          </w:tcPr>
          <w:p w14:paraId="326085D5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Male household member/decision-maker</w:t>
            </w:r>
          </w:p>
        </w:tc>
        <w:tc>
          <w:tcPr>
            <w:tcW w:w="1278" w:type="dxa"/>
            <w:tcBorders>
              <w:top w:val="single" w:sz="0" w:space="0" w:color="D3D3D3"/>
              <w:bottom w:val="single" w:sz="0" w:space="0" w:color="D3D3D3"/>
            </w:tcBorders>
          </w:tcPr>
          <w:p w14:paraId="3BFB159E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130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2A79350D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3.2</w:t>
            </w:r>
          </w:p>
        </w:tc>
      </w:tr>
      <w:tr w:rsidR="006743A7" w:rsidRPr="00933A87" w14:paraId="5F7DBD69" w14:textId="77777777" w:rsidTr="00933A87">
        <w:tc>
          <w:tcPr>
            <w:tcW w:w="1872" w:type="dxa"/>
            <w:tcBorders>
              <w:right w:val="nil"/>
            </w:tcBorders>
          </w:tcPr>
          <w:p w14:paraId="0135E913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D3D3D3"/>
            </w:tcBorders>
          </w:tcPr>
          <w:p w14:paraId="0C3B3F78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</w:t>
            </w:r>
          </w:p>
        </w:tc>
        <w:tc>
          <w:tcPr>
            <w:tcW w:w="2466" w:type="dxa"/>
            <w:gridSpan w:val="2"/>
            <w:tcBorders>
              <w:top w:val="single" w:sz="0" w:space="0" w:color="D3D3D3"/>
              <w:bottom w:val="single" w:sz="0" w:space="0" w:color="D3D3D3"/>
            </w:tcBorders>
          </w:tcPr>
          <w:p w14:paraId="57FE8F9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CR completed the AF survey</w:t>
            </w:r>
          </w:p>
        </w:tc>
        <w:tc>
          <w:tcPr>
            <w:tcW w:w="1278" w:type="dxa"/>
            <w:tcBorders>
              <w:top w:val="single" w:sz="0" w:space="0" w:color="D3D3D3"/>
              <w:bottom w:val="single" w:sz="0" w:space="0" w:color="D3D3D3"/>
            </w:tcBorders>
          </w:tcPr>
          <w:p w14:paraId="5BD7BDFB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D3D3D3"/>
            </w:tcBorders>
          </w:tcPr>
          <w:p w14:paraId="7EA01CCC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0.2</w:t>
            </w:r>
          </w:p>
        </w:tc>
      </w:tr>
      <w:tr w:rsidR="006743A7" w:rsidRPr="00933A87" w14:paraId="53517F84" w14:textId="77777777" w:rsidTr="00933A87">
        <w:tc>
          <w:tcPr>
            <w:tcW w:w="1872" w:type="dxa"/>
            <w:tcBorders>
              <w:right w:val="nil"/>
            </w:tcBorders>
          </w:tcPr>
          <w:p w14:paraId="75D8565C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D3D3D3"/>
              <w:left w:val="nil"/>
              <w:bottom w:val="single" w:sz="0" w:space="0" w:color="000000"/>
            </w:tcBorders>
          </w:tcPr>
          <w:p w14:paraId="0775F2D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.</w:t>
            </w:r>
          </w:p>
        </w:tc>
        <w:tc>
          <w:tcPr>
            <w:tcW w:w="2466" w:type="dxa"/>
            <w:gridSpan w:val="2"/>
            <w:tcBorders>
              <w:top w:val="single" w:sz="0" w:space="0" w:color="D3D3D3"/>
              <w:bottom w:val="single" w:sz="0" w:space="0" w:color="000000"/>
            </w:tcBorders>
          </w:tcPr>
          <w:p w14:paraId="52F31AC5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0" w:space="0" w:color="D3D3D3"/>
              <w:bottom w:val="single" w:sz="0" w:space="0" w:color="000000"/>
            </w:tcBorders>
          </w:tcPr>
          <w:p w14:paraId="5356D58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63</w:t>
            </w:r>
          </w:p>
        </w:tc>
        <w:tc>
          <w:tcPr>
            <w:tcW w:w="1872" w:type="dxa"/>
            <w:tcBorders>
              <w:top w:val="single" w:sz="0" w:space="0" w:color="D3D3D3"/>
              <w:bottom w:val="single" w:sz="0" w:space="0" w:color="000000"/>
            </w:tcBorders>
          </w:tcPr>
          <w:p w14:paraId="454A6D57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1.5</w:t>
            </w:r>
          </w:p>
        </w:tc>
      </w:tr>
      <w:tr w:rsidR="006743A7" w:rsidRPr="00933A87" w14:paraId="400A3631" w14:textId="77777777" w:rsidTr="00933A87">
        <w:tc>
          <w:tcPr>
            <w:tcW w:w="1872" w:type="dxa"/>
          </w:tcPr>
          <w:p w14:paraId="7895CDC8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260461E7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2466" w:type="dxa"/>
            <w:gridSpan w:val="2"/>
            <w:tcBorders>
              <w:top w:val="single" w:sz="0" w:space="0" w:color="000000"/>
              <w:bottom w:val="single" w:sz="0" w:space="0" w:color="000000"/>
            </w:tcBorders>
          </w:tcPr>
          <w:p w14:paraId="112C924B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Total:</w:t>
            </w:r>
          </w:p>
        </w:tc>
        <w:tc>
          <w:tcPr>
            <w:tcW w:w="1278" w:type="dxa"/>
            <w:tcBorders>
              <w:top w:val="single" w:sz="0" w:space="0" w:color="000000"/>
              <w:bottom w:val="single" w:sz="0" w:space="0" w:color="000000"/>
            </w:tcBorders>
          </w:tcPr>
          <w:p w14:paraId="75F503A3" w14:textId="77777777" w:rsidR="006743A7" w:rsidRPr="00933A87" w:rsidRDefault="00933A87" w:rsidP="00933A87">
            <w:pPr>
              <w:jc w:val="right"/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4126</w:t>
            </w:r>
          </w:p>
        </w:tc>
        <w:tc>
          <w:tcPr>
            <w:tcW w:w="1872" w:type="dxa"/>
            <w:tcBorders>
              <w:top w:val="single" w:sz="0" w:space="0" w:color="000000"/>
              <w:bottom w:val="single" w:sz="0" w:space="0" w:color="000000"/>
            </w:tcBorders>
          </w:tcPr>
          <w:p w14:paraId="53996D7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303D1CDF" w14:textId="77777777">
        <w:tc>
          <w:tcPr>
            <w:tcW w:w="1872" w:type="dxa"/>
          </w:tcPr>
          <w:p w14:paraId="62CDD13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CDFF58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06DB5859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gridSpan w:val="2"/>
            <w:tcBorders>
              <w:top w:val="single" w:sz="0" w:space="0" w:color="000000"/>
            </w:tcBorders>
          </w:tcPr>
          <w:p w14:paraId="27D8FE10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0" w:space="0" w:color="000000"/>
            </w:tcBorders>
          </w:tcPr>
          <w:p w14:paraId="4A977A56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06DDADB8" w14:textId="77777777">
        <w:tc>
          <w:tcPr>
            <w:tcW w:w="1872" w:type="dxa"/>
          </w:tcPr>
          <w:p w14:paraId="3389528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br/>
            </w:r>
            <w:r w:rsidRPr="00933A87">
              <w:rPr>
                <w:sz w:val="20"/>
                <w:szCs w:val="20"/>
              </w:rPr>
              <w:br/>
              <w:t xml:space="preserve">     Percentiles:</w:t>
            </w:r>
          </w:p>
        </w:tc>
        <w:tc>
          <w:tcPr>
            <w:tcW w:w="1872" w:type="dxa"/>
          </w:tcPr>
          <w:p w14:paraId="362F013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Mean: </w:t>
            </w:r>
            <w:r w:rsidRPr="00933A87">
              <w:rPr>
                <w:sz w:val="20"/>
                <w:szCs w:val="20"/>
              </w:rPr>
              <w:br/>
            </w:r>
            <w:proofErr w:type="spellStart"/>
            <w:r w:rsidRPr="00933A87">
              <w:rPr>
                <w:sz w:val="20"/>
                <w:szCs w:val="20"/>
              </w:rPr>
              <w:t>sd</w:t>
            </w:r>
            <w:proofErr w:type="spellEnd"/>
            <w:r w:rsidRPr="00933A87">
              <w:rPr>
                <w:sz w:val="20"/>
                <w:szCs w:val="20"/>
              </w:rPr>
              <w:t xml:space="preserve">: 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</w:tcPr>
          <w:p w14:paraId="444F9452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1.11</w:t>
            </w:r>
            <w:r w:rsidRPr="00933A87">
              <w:rPr>
                <w:sz w:val="20"/>
                <w:szCs w:val="20"/>
              </w:rPr>
              <w:br/>
              <w:t xml:space="preserve">      0.42</w:t>
            </w:r>
            <w:r w:rsidRPr="00933A87">
              <w:rPr>
                <w:sz w:val="20"/>
                <w:szCs w:val="20"/>
              </w:rPr>
              <w:br/>
            </w:r>
          </w:p>
        </w:tc>
        <w:tc>
          <w:tcPr>
            <w:tcW w:w="1872" w:type="dxa"/>
            <w:gridSpan w:val="2"/>
          </w:tcPr>
          <w:p w14:paraId="3BF9DDBD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7BBC6E3A" w14:textId="77777777" w:rsidR="006743A7" w:rsidRPr="00933A87" w:rsidRDefault="006743A7" w:rsidP="00933A87">
            <w:pPr>
              <w:rPr>
                <w:sz w:val="20"/>
                <w:szCs w:val="20"/>
              </w:rPr>
            </w:pPr>
          </w:p>
        </w:tc>
      </w:tr>
      <w:tr w:rsidR="006743A7" w:rsidRPr="00933A87" w14:paraId="5F551C8D" w14:textId="77777777">
        <w:tc>
          <w:tcPr>
            <w:tcW w:w="1872" w:type="dxa"/>
          </w:tcPr>
          <w:p w14:paraId="015E2F0F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10%</w:t>
            </w:r>
          </w:p>
        </w:tc>
        <w:tc>
          <w:tcPr>
            <w:tcW w:w="1872" w:type="dxa"/>
          </w:tcPr>
          <w:p w14:paraId="1540034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25%</w:t>
            </w:r>
          </w:p>
        </w:tc>
        <w:tc>
          <w:tcPr>
            <w:tcW w:w="1872" w:type="dxa"/>
          </w:tcPr>
          <w:p w14:paraId="53CB8B4C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50%</w:t>
            </w:r>
          </w:p>
        </w:tc>
        <w:tc>
          <w:tcPr>
            <w:tcW w:w="1872" w:type="dxa"/>
            <w:gridSpan w:val="2"/>
          </w:tcPr>
          <w:p w14:paraId="42ABBE49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75%</w:t>
            </w:r>
          </w:p>
        </w:tc>
        <w:tc>
          <w:tcPr>
            <w:tcW w:w="1872" w:type="dxa"/>
          </w:tcPr>
          <w:p w14:paraId="51AFC63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>90%</w:t>
            </w:r>
          </w:p>
        </w:tc>
      </w:tr>
      <w:tr w:rsidR="006743A7" w:rsidRPr="00933A87" w14:paraId="23647856" w14:textId="77777777">
        <w:tc>
          <w:tcPr>
            <w:tcW w:w="1872" w:type="dxa"/>
            <w:tcBorders>
              <w:bottom w:val="single" w:sz="0" w:space="0" w:color="000000"/>
            </w:tcBorders>
          </w:tcPr>
          <w:p w14:paraId="5F3539D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17F9E207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6860DAF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gridSpan w:val="2"/>
            <w:tcBorders>
              <w:bottom w:val="single" w:sz="0" w:space="0" w:color="000000"/>
            </w:tcBorders>
          </w:tcPr>
          <w:p w14:paraId="66BE21CE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  <w:tc>
          <w:tcPr>
            <w:tcW w:w="1872" w:type="dxa"/>
            <w:tcBorders>
              <w:bottom w:val="single" w:sz="0" w:space="0" w:color="000000"/>
            </w:tcBorders>
          </w:tcPr>
          <w:p w14:paraId="2723CC61" w14:textId="77777777" w:rsidR="006743A7" w:rsidRPr="00933A87" w:rsidRDefault="00933A87" w:rsidP="00933A87">
            <w:pPr>
              <w:rPr>
                <w:sz w:val="20"/>
                <w:szCs w:val="20"/>
              </w:rPr>
            </w:pPr>
            <w:r w:rsidRPr="00933A87">
              <w:rPr>
                <w:sz w:val="20"/>
                <w:szCs w:val="20"/>
              </w:rPr>
              <w:t xml:space="preserve">      1.00</w:t>
            </w:r>
          </w:p>
        </w:tc>
      </w:tr>
    </w:tbl>
    <w:p w14:paraId="60693F93" w14:textId="77777777" w:rsidR="006743A7" w:rsidRPr="00933A87" w:rsidRDefault="006743A7" w:rsidP="00933A87">
      <w:pPr>
        <w:spacing w:after="0" w:line="240" w:lineRule="auto"/>
        <w:rPr>
          <w:sz w:val="20"/>
          <w:szCs w:val="20"/>
        </w:rPr>
      </w:pPr>
    </w:p>
    <w:sectPr w:rsidR="006743A7" w:rsidRPr="00933A87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A7"/>
    <w:rsid w:val="00500777"/>
    <w:rsid w:val="006743A7"/>
    <w:rsid w:val="00933A87"/>
    <w:rsid w:val="009B518B"/>
    <w:rsid w:val="00C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24BF"/>
  <w15:docId w15:val="{74D89AEF-CBE2-4B7A-A113-7F569917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1207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Erin Oakley</dc:creator>
  <cp:lastModifiedBy>Erin Oakley</cp:lastModifiedBy>
  <cp:revision>5</cp:revision>
  <dcterms:created xsi:type="dcterms:W3CDTF">2021-09-08T22:46:00Z</dcterms:created>
  <dcterms:modified xsi:type="dcterms:W3CDTF">2021-09-16T22:18:00Z</dcterms:modified>
</cp:coreProperties>
</file>